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62FDE">
      <w:pPr>
        <w:pStyle w:val="8"/>
        <w:rPr>
          <w:sz w:val="24"/>
        </w:rPr>
      </w:pPr>
    </w:p>
    <w:p w14:paraId="73C81217">
      <w:pPr>
        <w:pStyle w:val="8"/>
        <w:rPr>
          <w:sz w:val="30"/>
          <w:szCs w:val="30"/>
        </w:rPr>
      </w:pPr>
    </w:p>
    <w:p w14:paraId="07E99982">
      <w:pPr>
        <w:pStyle w:val="8"/>
        <w:spacing w:before="250"/>
        <w:rPr>
          <w:rFonts w:hint="default"/>
          <w:b/>
          <w:bCs/>
          <w:color w:val="254061" w:themeColor="accent1" w:themeShade="80"/>
          <w:sz w:val="30"/>
          <w:szCs w:val="30"/>
          <w:lang w:val="vi-VN"/>
        </w:rPr>
      </w:pPr>
      <w:r>
        <w:rPr>
          <w:rFonts w:hint="default"/>
          <w:b/>
          <w:bCs/>
          <w:color w:val="254061" w:themeColor="accent1" w:themeShade="80"/>
          <w:sz w:val="30"/>
          <w:szCs w:val="30"/>
          <w:lang w:val="vi-VN"/>
        </w:rPr>
        <w:t>PHẦN I - GIỚI THIỆU MỤC TIÊU VÀ PHẠM VI THỰC HIỆN</w:t>
      </w:r>
    </w:p>
    <w:p w14:paraId="086E48F1">
      <w:pPr>
        <w:pStyle w:val="3"/>
        <w:numPr>
          <w:ilvl w:val="0"/>
          <w:numId w:val="1"/>
        </w:numPr>
        <w:tabs>
          <w:tab w:val="left" w:pos="501"/>
        </w:tabs>
        <w:spacing w:before="0" w:after="0" w:line="240" w:lineRule="auto"/>
        <w:ind w:left="501" w:right="0" w:hanging="240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-7620</wp:posOffset>
                </wp:positionV>
                <wp:extent cx="28575" cy="19113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1135">
                              <a:moveTo>
                                <a:pt x="28575" y="190665"/>
                              </a:moveTo>
                              <a:lnTo>
                                <a:pt x="0" y="19066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9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B7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8.3pt;margin-top:-0.6pt;height:15.05pt;width:2.25pt;mso-position-horizontal-relative:page;z-index:251660288;mso-width-relative:page;mso-height-relative:page;" fillcolor="#1D3B72" filled="t" stroked="f" coordsize="28575,191135" o:gfxdata="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csAcnW&#10;AAAABwEAAA8AAAAAAAAAAQAgAAAAIgAAAGRycy9kb3ducmV2LnhtbFBLAQIUABQAAAAIAIdO4kBn&#10;ZBUlIgIAAN8EAAAOAAAAAAAAAAEAIAAAACUBAABkcnMvZTJvRG9jLnhtbFBLBQYAAAAABgAGAFkB&#10;AAC5BQAAAAA=&#10;" path="m28575,190665l0,190665,0,0,28575,0,28575,1906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Hệ Thống Đấu Giá Trực Tuyến"/>
      <w:bookmarkEnd w:id="0"/>
      <w:r>
        <w:rPr>
          <w:color w:val="1D3B72"/>
        </w:rPr>
        <w:t>MỤC</w:t>
      </w:r>
      <w:r>
        <w:rPr>
          <w:color w:val="1D3B72"/>
          <w:spacing w:val="-11"/>
        </w:rPr>
        <w:t xml:space="preserve"> </w:t>
      </w:r>
      <w:r>
        <w:rPr>
          <w:color w:val="1D3B72"/>
        </w:rPr>
        <w:t>TIÊU</w:t>
      </w:r>
      <w:r>
        <w:rPr>
          <w:color w:val="1D3B72"/>
          <w:spacing w:val="-11"/>
        </w:rPr>
        <w:t xml:space="preserve"> </w:t>
      </w:r>
      <w:r>
        <w:rPr>
          <w:color w:val="1D3B72"/>
        </w:rPr>
        <w:t>THỰC</w:t>
      </w:r>
      <w:r>
        <w:rPr>
          <w:color w:val="1D3B72"/>
          <w:spacing w:val="-8"/>
        </w:rPr>
        <w:t xml:space="preserve"> </w:t>
      </w:r>
      <w:r>
        <w:rPr>
          <w:color w:val="1D3B72"/>
          <w:spacing w:val="-4"/>
        </w:rPr>
        <w:t>HIỆN</w:t>
      </w:r>
    </w:p>
    <w:p w14:paraId="483A5062">
      <w:pPr>
        <w:pStyle w:val="8"/>
        <w:spacing w:before="59" w:line="223" w:lineRule="auto"/>
        <w:ind w:left="141"/>
      </w:pPr>
      <w:r>
        <w:rPr>
          <w:color w:val="2B3D4F"/>
        </w:rPr>
        <w:t>D</w:t>
      </w:r>
      <w:r>
        <w:rPr>
          <w:rFonts w:ascii="Palatino Linotype" w:hAnsi="Palatino Linotype"/>
          <w:color w:val="2B3D4F"/>
        </w:rPr>
        <w:t xml:space="preserve">ự </w:t>
      </w:r>
      <w:r>
        <w:rPr>
          <w:color w:val="2B3D4F"/>
        </w:rPr>
        <w:t>án đ</w:t>
      </w:r>
      <w:r>
        <w:rPr>
          <w:rFonts w:ascii="Palatino Linotype" w:hAnsi="Palatino Linotype"/>
          <w:color w:val="2B3D4F"/>
        </w:rPr>
        <w:t>ượ</w:t>
      </w:r>
      <w:r>
        <w:rPr>
          <w:color w:val="2B3D4F"/>
        </w:rPr>
        <w:t>c xây d</w:t>
      </w:r>
      <w:r>
        <w:rPr>
          <w:rFonts w:ascii="Palatino Linotype" w:hAnsi="Palatino Linotype"/>
          <w:color w:val="2B3D4F"/>
        </w:rPr>
        <w:t>ự</w:t>
      </w:r>
      <w:r>
        <w:rPr>
          <w:color w:val="2B3D4F"/>
        </w:rPr>
        <w:t>ng nh</w:t>
      </w:r>
      <w:r>
        <w:rPr>
          <w:rFonts w:ascii="Palatino Linotype" w:hAnsi="Palatino Linotype"/>
          <w:color w:val="2B3D4F"/>
        </w:rPr>
        <w:t>ằ</w:t>
      </w:r>
      <w:r>
        <w:rPr>
          <w:color w:val="2B3D4F"/>
        </w:rPr>
        <w:t>m c</w:t>
      </w:r>
      <w:r>
        <w:rPr>
          <w:rFonts w:ascii="Palatino Linotype" w:hAnsi="Palatino Linotype"/>
          <w:color w:val="2B3D4F"/>
        </w:rPr>
        <w:t>ủ</w:t>
      </w:r>
      <w:r>
        <w:rPr>
          <w:color w:val="2B3D4F"/>
        </w:rPr>
        <w:t>ng c</w:t>
      </w:r>
      <w:r>
        <w:rPr>
          <w:rFonts w:ascii="Palatino Linotype" w:hAnsi="Palatino Linotype"/>
          <w:color w:val="2B3D4F"/>
        </w:rPr>
        <w:t xml:space="preserve">ố </w:t>
      </w:r>
      <w:r>
        <w:rPr>
          <w:color w:val="2B3D4F"/>
        </w:rPr>
        <w:t>các k</w:t>
      </w:r>
      <w:r>
        <w:rPr>
          <w:rFonts w:ascii="Palatino Linotype" w:hAnsi="Palatino Linotype"/>
          <w:color w:val="2B3D4F"/>
        </w:rPr>
        <w:t xml:space="preserve">ỹ </w:t>
      </w:r>
      <w:r>
        <w:rPr>
          <w:color w:val="2B3D4F"/>
        </w:rPr>
        <w:t>năng phát tri</w:t>
      </w:r>
      <w:r>
        <w:rPr>
          <w:rFonts w:ascii="Palatino Linotype" w:hAnsi="Palatino Linotype"/>
          <w:color w:val="2B3D4F"/>
        </w:rPr>
        <w:t>ể</w:t>
      </w:r>
      <w:r>
        <w:rPr>
          <w:color w:val="2B3D4F"/>
        </w:rPr>
        <w:t>n ph</w:t>
      </w:r>
      <w:r>
        <w:rPr>
          <w:rFonts w:ascii="Palatino Linotype" w:hAnsi="Palatino Linotype"/>
          <w:color w:val="2B3D4F"/>
        </w:rPr>
        <w:t>ầ</w:t>
      </w:r>
      <w:r>
        <w:rPr>
          <w:color w:val="2B3D4F"/>
        </w:rPr>
        <w:t>n m</w:t>
      </w:r>
      <w:r>
        <w:rPr>
          <w:rFonts w:ascii="Palatino Linotype" w:hAnsi="Palatino Linotype"/>
          <w:color w:val="2B3D4F"/>
        </w:rPr>
        <w:t>ề</w:t>
      </w:r>
      <w:r>
        <w:rPr>
          <w:color w:val="2B3D4F"/>
        </w:rPr>
        <w:t>m nâng cao thông qua vi</w:t>
      </w:r>
      <w:r>
        <w:rPr>
          <w:rFonts w:ascii="Palatino Linotype" w:hAnsi="Palatino Linotype"/>
          <w:color w:val="2B3D4F"/>
        </w:rPr>
        <w:t>ệ</w:t>
      </w:r>
      <w:r>
        <w:rPr>
          <w:color w:val="2B3D4F"/>
        </w:rPr>
        <w:t>c hi</w:t>
      </w:r>
      <w:r>
        <w:rPr>
          <w:rFonts w:ascii="Palatino Linotype" w:hAnsi="Palatino Linotype"/>
          <w:color w:val="2B3D4F"/>
        </w:rPr>
        <w:t>ệ</w:t>
      </w:r>
      <w:r>
        <w:rPr>
          <w:color w:val="2B3D4F"/>
        </w:rPr>
        <w:t>n th</w:t>
      </w:r>
      <w:r>
        <w:rPr>
          <w:rFonts w:ascii="Palatino Linotype" w:hAnsi="Palatino Linotype"/>
          <w:color w:val="2B3D4F"/>
        </w:rPr>
        <w:t>ự</w:t>
      </w:r>
      <w:r>
        <w:rPr>
          <w:color w:val="2B3D4F"/>
        </w:rPr>
        <w:t>c hóa m</w:t>
      </w:r>
      <w:r>
        <w:rPr>
          <w:rFonts w:ascii="Palatino Linotype" w:hAnsi="Palatino Linotype"/>
          <w:color w:val="2B3D4F"/>
        </w:rPr>
        <w:t>ộ</w:t>
      </w:r>
      <w:r>
        <w:rPr>
          <w:color w:val="2B3D4F"/>
        </w:rPr>
        <w:t>t h</w:t>
      </w:r>
      <w:r>
        <w:rPr>
          <w:rFonts w:ascii="Palatino Linotype" w:hAnsi="Palatino Linotype"/>
          <w:color w:val="2B3D4F"/>
        </w:rPr>
        <w:t>ệ</w:t>
      </w:r>
      <w:r>
        <w:rPr>
          <w:rFonts w:ascii="Palatino Linotype" w:hAnsi="Palatino Linotype"/>
          <w:color w:val="2B3D4F"/>
          <w:spacing w:val="80"/>
        </w:rPr>
        <w:t xml:space="preserve"> </w:t>
      </w:r>
      <w:r>
        <w:rPr>
          <w:color w:val="2B3D4F"/>
        </w:rPr>
        <w:t>th</w:t>
      </w:r>
      <w:r>
        <w:rPr>
          <w:rFonts w:ascii="Palatino Linotype" w:hAnsi="Palatino Linotype"/>
          <w:color w:val="2B3D4F"/>
        </w:rPr>
        <w:t>ố</w:t>
      </w:r>
      <w:r>
        <w:rPr>
          <w:color w:val="2B3D4F"/>
        </w:rPr>
        <w:t>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>ấ</w:t>
      </w:r>
      <w:r>
        <w:rPr>
          <w:color w:val="2B3D4F"/>
        </w:rPr>
        <w:t>u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giá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tr</w:t>
      </w:r>
      <w:r>
        <w:rPr>
          <w:rFonts w:ascii="Palatino Linotype" w:hAnsi="Palatino Linotype"/>
          <w:color w:val="2B3D4F"/>
        </w:rPr>
        <w:t>ự</w:t>
      </w:r>
      <w:r>
        <w:rPr>
          <w:color w:val="2B3D4F"/>
        </w:rPr>
        <w:t>c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tuy</w:t>
      </w:r>
      <w:r>
        <w:rPr>
          <w:rFonts w:ascii="Palatino Linotype" w:hAnsi="Palatino Linotype"/>
          <w:color w:val="2B3D4F"/>
        </w:rPr>
        <w:t>ế</w:t>
      </w:r>
      <w:r>
        <w:rPr>
          <w:color w:val="2B3D4F"/>
        </w:rPr>
        <w:t>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(Bidding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System)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l</w:t>
      </w:r>
      <w:r>
        <w:rPr>
          <w:rFonts w:ascii="Palatino Linotype" w:hAnsi="Palatino Linotype"/>
          <w:color w:val="2B3D4F"/>
        </w:rPr>
        <w:t>ấ</w:t>
      </w:r>
      <w:r>
        <w:rPr>
          <w:color w:val="2B3D4F"/>
        </w:rPr>
        <w:t>y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</w:t>
      </w:r>
      <w:r>
        <w:rPr>
          <w:rFonts w:ascii="Palatino Linotype" w:hAnsi="Palatino Linotype"/>
          <w:color w:val="2B3D4F"/>
        </w:rPr>
        <w:t>ả</w:t>
      </w:r>
      <w:r>
        <w:rPr>
          <w:color w:val="2B3D4F"/>
        </w:rPr>
        <w:t>m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ứ</w:t>
      </w:r>
      <w:r>
        <w:rPr>
          <w:color w:val="2B3D4F"/>
        </w:rPr>
        <w:t>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</w:t>
      </w:r>
      <w:r>
        <w:rPr>
          <w:rFonts w:ascii="Palatino Linotype" w:hAnsi="Palatino Linotype"/>
          <w:color w:val="2B3D4F"/>
        </w:rPr>
        <w:t>ừ</w:t>
      </w:r>
      <w:r>
        <w:rPr>
          <w:rFonts w:ascii="Palatino Linotype" w:hAnsi="Palatino Linotype"/>
          <w:color w:val="2B3D4F"/>
          <w:spacing w:val="-5"/>
        </w:rPr>
        <w:t xml:space="preserve"> </w:t>
      </w:r>
      <w:r>
        <w:rPr>
          <w:color w:val="2B3D4F"/>
        </w:rPr>
        <w:t>eBay,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ướ</w:t>
      </w:r>
      <w:r>
        <w:rPr>
          <w:color w:val="2B3D4F"/>
        </w:rPr>
        <w:t>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</w:t>
      </w:r>
      <w:r>
        <w:rPr>
          <w:rFonts w:ascii="Palatino Linotype" w:hAnsi="Palatino Linotype"/>
          <w:color w:val="2B3D4F"/>
        </w:rPr>
        <w:t>ớ</w:t>
      </w:r>
      <w:r>
        <w:rPr>
          <w:color w:val="2B3D4F"/>
        </w:rPr>
        <w:t>i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các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m</w:t>
      </w:r>
      <w:r>
        <w:rPr>
          <w:rFonts w:ascii="Palatino Linotype" w:hAnsi="Palatino Linotype"/>
          <w:color w:val="2B3D4F"/>
        </w:rPr>
        <w:t>ụ</w:t>
      </w:r>
      <w:r>
        <w:rPr>
          <w:color w:val="2B3D4F"/>
        </w:rPr>
        <w:t>c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tiêu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</w:t>
      </w:r>
      <w:r>
        <w:rPr>
          <w:rFonts w:ascii="Palatino Linotype" w:hAnsi="Palatino Linotype"/>
          <w:color w:val="2B3D4F"/>
        </w:rPr>
        <w:t>ố</w:t>
      </w:r>
      <w:r>
        <w:rPr>
          <w:color w:val="2B3D4F"/>
        </w:rPr>
        <w:t>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lõi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sau:</w:t>
      </w:r>
    </w:p>
    <w:p w14:paraId="1ECA86B7">
      <w:pPr>
        <w:pStyle w:val="5"/>
        <w:spacing w:before="10" w:line="294" w:lineRule="exact"/>
        <w:ind w:firstLine="0"/>
      </w:pPr>
      <w:r>
        <w:rPr>
          <w:color w:val="2B3D4F"/>
        </w:rPr>
        <w:t>V</w:t>
      </w:r>
      <w:r>
        <w:rPr>
          <w:rFonts w:ascii="Palatino Linotype" w:hAnsi="Palatino Linotype"/>
          <w:color w:val="2B3D4F"/>
        </w:rPr>
        <w:t>ề</w:t>
      </w:r>
      <w:r>
        <w:rPr>
          <w:rFonts w:ascii="Palatino Linotype" w:hAnsi="Palatino Linotype"/>
          <w:color w:val="2B3D4F"/>
          <w:spacing w:val="-11"/>
        </w:rPr>
        <w:t xml:space="preserve"> </w:t>
      </w:r>
      <w:r>
        <w:rPr>
          <w:color w:val="2B3D4F"/>
        </w:rPr>
        <w:t>m</w:t>
      </w:r>
      <w:r>
        <w:rPr>
          <w:rFonts w:ascii="Palatino Linotype" w:hAnsi="Palatino Linotype"/>
          <w:color w:val="2B3D4F"/>
        </w:rPr>
        <w:t>ặ</w:t>
      </w:r>
      <w:r>
        <w:rPr>
          <w:color w:val="2B3D4F"/>
        </w:rPr>
        <w:t>t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ọ</w:t>
      </w:r>
      <w:r>
        <w:rPr>
          <w:color w:val="2B3D4F"/>
        </w:rPr>
        <w:t>c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thu</w:t>
      </w:r>
      <w:r>
        <w:rPr>
          <w:rFonts w:ascii="Palatino Linotype" w:hAnsi="Palatino Linotype"/>
          <w:color w:val="2B3D4F"/>
        </w:rPr>
        <w:t>ậ</w:t>
      </w:r>
      <w:r>
        <w:rPr>
          <w:color w:val="2B3D4F"/>
        </w:rPr>
        <w:t>t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và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k</w:t>
      </w:r>
      <w:r>
        <w:rPr>
          <w:rFonts w:ascii="Palatino Linotype" w:hAnsi="Palatino Linotype"/>
          <w:color w:val="2B3D4F"/>
        </w:rPr>
        <w:t>ỹ</w:t>
      </w:r>
      <w:r>
        <w:rPr>
          <w:rFonts w:ascii="Palatino Linotype" w:hAnsi="Palatino Linotype"/>
          <w:color w:val="2B3D4F"/>
          <w:spacing w:val="-10"/>
        </w:rPr>
        <w:t xml:space="preserve"> </w:t>
      </w:r>
      <w:r>
        <w:rPr>
          <w:color w:val="2B3D4F"/>
        </w:rPr>
        <w:t>năng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l</w:t>
      </w:r>
      <w:r>
        <w:rPr>
          <w:rFonts w:ascii="Palatino Linotype" w:hAnsi="Palatino Linotype"/>
          <w:color w:val="2B3D4F"/>
        </w:rPr>
        <w:t>ậ</w:t>
      </w:r>
      <w:r>
        <w:rPr>
          <w:color w:val="2B3D4F"/>
        </w:rPr>
        <w:t>p</w:t>
      </w:r>
      <w:r>
        <w:rPr>
          <w:color w:val="2B3D4F"/>
          <w:spacing w:val="-10"/>
        </w:rPr>
        <w:t xml:space="preserve"> </w:t>
      </w:r>
      <w:r>
        <w:rPr>
          <w:color w:val="2B3D4F"/>
          <w:spacing w:val="-2"/>
        </w:rPr>
        <w:t>trình:</w:t>
      </w:r>
    </w:p>
    <w:p w14:paraId="7FC51101">
      <w:pPr>
        <w:pStyle w:val="10"/>
        <w:numPr>
          <w:ilvl w:val="1"/>
          <w:numId w:val="1"/>
        </w:numPr>
        <w:tabs>
          <w:tab w:val="left" w:pos="366"/>
        </w:tabs>
        <w:spacing w:before="12" w:after="0" w:line="223" w:lineRule="auto"/>
        <w:ind w:left="366" w:right="139" w:hanging="133"/>
        <w:jc w:val="left"/>
        <w:rPr>
          <w:sz w:val="22"/>
        </w:rPr>
      </w:pPr>
      <w:r>
        <w:rPr>
          <w:b/>
          <w:color w:val="111111"/>
          <w:sz w:val="22"/>
        </w:rPr>
        <w:t>Củng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cố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tư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duy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hướng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đối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tượng</w:t>
      </w:r>
      <w:r>
        <w:rPr>
          <w:b/>
          <w:color w:val="111111"/>
          <w:spacing w:val="-9"/>
          <w:sz w:val="22"/>
        </w:rPr>
        <w:t xml:space="preserve"> </w:t>
      </w:r>
      <w:r>
        <w:rPr>
          <w:b/>
          <w:color w:val="111111"/>
          <w:sz w:val="22"/>
        </w:rPr>
        <w:t>(OOP):</w:t>
      </w:r>
      <w:r>
        <w:rPr>
          <w:b/>
          <w:color w:val="111111"/>
          <w:spacing w:val="-8"/>
          <w:sz w:val="22"/>
        </w:rPr>
        <w:t xml:space="preserve"> </w:t>
      </w:r>
      <w:r>
        <w:rPr>
          <w:color w:val="2B3D4F"/>
          <w:sz w:val="22"/>
        </w:rPr>
        <w:t>Áp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ng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tri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t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rFonts w:ascii="Palatino Linotype" w:hAnsi="Palatino Linotype"/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4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tính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ch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t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(Đóng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gói,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rFonts w:ascii="Palatino Linotype" w:hAnsi="Palatino Linotype"/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ừ</w:t>
      </w:r>
      <w:r>
        <w:rPr>
          <w:color w:val="2B3D4F"/>
          <w:sz w:val="22"/>
        </w:rPr>
        <w:t>a,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Đa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hình,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>ừ</w:t>
      </w:r>
      <w:r>
        <w:rPr>
          <w:color w:val="2B3D4F"/>
          <w:sz w:val="22"/>
        </w:rPr>
        <w:t>u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ượ</w:t>
      </w:r>
      <w:r>
        <w:rPr>
          <w:color w:val="2B3D4F"/>
          <w:sz w:val="22"/>
        </w:rPr>
        <w:t>ng)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trong thi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k</w:t>
      </w:r>
      <w:r>
        <w:rPr>
          <w:rFonts w:ascii="Palatino Linotype" w:hAnsi="Palatino Linotype"/>
          <w:color w:val="2B3D4F"/>
          <w:sz w:val="22"/>
        </w:rPr>
        <w:t xml:space="preserve">ế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 xml:space="preserve">ệ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ng DTO, DAO, Model và Controller giúp c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u trúc mã ngu</w:t>
      </w:r>
      <w:r>
        <w:rPr>
          <w:rFonts w:ascii="Palatino Linotype" w:hAnsi="Palatino Linotype"/>
          <w:color w:val="2B3D4F"/>
          <w:sz w:val="22"/>
        </w:rPr>
        <w:t>ồ</w:t>
      </w:r>
      <w:r>
        <w:rPr>
          <w:color w:val="2B3D4F"/>
          <w:sz w:val="22"/>
        </w:rPr>
        <w:t>n s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ch và d</w:t>
      </w:r>
      <w:r>
        <w:rPr>
          <w:rFonts w:ascii="Palatino Linotype" w:hAnsi="Palatino Linotype"/>
          <w:color w:val="2B3D4F"/>
          <w:sz w:val="22"/>
        </w:rPr>
        <w:t xml:space="preserve">ễ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o trì.</w:t>
      </w:r>
    </w:p>
    <w:p w14:paraId="79B9C61E">
      <w:pPr>
        <w:pStyle w:val="10"/>
        <w:numPr>
          <w:ilvl w:val="1"/>
          <w:numId w:val="1"/>
        </w:numPr>
        <w:tabs>
          <w:tab w:val="left" w:pos="366"/>
        </w:tabs>
        <w:spacing w:before="0" w:after="0" w:line="283" w:lineRule="exact"/>
        <w:ind w:left="366" w:right="0" w:hanging="132"/>
        <w:jc w:val="left"/>
        <w:rPr>
          <w:sz w:val="22"/>
        </w:rPr>
      </w:pPr>
      <w:r>
        <w:rPr>
          <w:b/>
          <w:color w:val="111111"/>
          <w:sz w:val="22"/>
        </w:rPr>
        <w:t>Kiến</w:t>
      </w:r>
      <w:r>
        <w:rPr>
          <w:b/>
          <w:color w:val="111111"/>
          <w:spacing w:val="29"/>
          <w:sz w:val="22"/>
        </w:rPr>
        <w:t xml:space="preserve"> </w:t>
      </w:r>
      <w:r>
        <w:rPr>
          <w:b/>
          <w:color w:val="111111"/>
          <w:sz w:val="22"/>
        </w:rPr>
        <w:t>trúc</w:t>
      </w:r>
      <w:r>
        <w:rPr>
          <w:b/>
          <w:color w:val="111111"/>
          <w:spacing w:val="30"/>
          <w:sz w:val="22"/>
        </w:rPr>
        <w:t xml:space="preserve"> </w:t>
      </w:r>
      <w:r>
        <w:rPr>
          <w:b/>
          <w:color w:val="111111"/>
          <w:sz w:val="22"/>
        </w:rPr>
        <w:t>đa</w:t>
      </w:r>
      <w:r>
        <w:rPr>
          <w:b/>
          <w:color w:val="111111"/>
          <w:spacing w:val="30"/>
          <w:sz w:val="22"/>
        </w:rPr>
        <w:t xml:space="preserve"> </w:t>
      </w:r>
      <w:r>
        <w:rPr>
          <w:b/>
          <w:color w:val="111111"/>
          <w:sz w:val="22"/>
        </w:rPr>
        <w:t>mô-đun</w:t>
      </w:r>
      <w:r>
        <w:rPr>
          <w:b/>
          <w:color w:val="111111"/>
          <w:spacing w:val="30"/>
          <w:sz w:val="22"/>
        </w:rPr>
        <w:t xml:space="preserve"> </w:t>
      </w:r>
      <w:r>
        <w:rPr>
          <w:b/>
          <w:color w:val="111111"/>
          <w:sz w:val="22"/>
        </w:rPr>
        <w:t>(Multi-module):</w:t>
      </w:r>
      <w:r>
        <w:rPr>
          <w:b/>
          <w:color w:val="111111"/>
          <w:spacing w:val="30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ổ</w:t>
      </w:r>
      <w:r>
        <w:rPr>
          <w:rFonts w:ascii="Palatino Linotype" w:hAnsi="Palatino Linotype"/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ch</w:t>
      </w:r>
      <w:r>
        <w:rPr>
          <w:rFonts w:ascii="Palatino Linotype" w:hAnsi="Palatino Linotype"/>
          <w:color w:val="2B3D4F"/>
          <w:sz w:val="22"/>
        </w:rPr>
        <w:t>ứ</w:t>
      </w:r>
      <w:r>
        <w:rPr>
          <w:color w:val="2B3D4F"/>
          <w:sz w:val="22"/>
        </w:rPr>
        <w:t>c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rFonts w:ascii="Palatino Linotype" w:hAnsi="Palatino Linotype"/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án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ằ</w:t>
      </w:r>
      <w:r>
        <w:rPr>
          <w:color w:val="2B3D4F"/>
          <w:sz w:val="22"/>
        </w:rPr>
        <w:t>ng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Maven</w:t>
      </w:r>
      <w:r>
        <w:rPr>
          <w:color w:val="2B3D4F"/>
          <w:spacing w:val="29"/>
          <w:sz w:val="22"/>
        </w:rPr>
        <w:t xml:space="preserve"> </w:t>
      </w:r>
      <w:r>
        <w:rPr>
          <w:color w:val="2B3D4F"/>
          <w:sz w:val="22"/>
        </w:rPr>
        <w:t>v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i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các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mô-đun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tách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bi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t</w:t>
      </w:r>
      <w:r>
        <w:rPr>
          <w:color w:val="2B3D4F"/>
          <w:spacing w:val="29"/>
          <w:sz w:val="22"/>
        </w:rPr>
        <w:t xml:space="preserve"> </w:t>
      </w:r>
      <w:r>
        <w:rPr>
          <w:color w:val="2B3D4F"/>
          <w:sz w:val="22"/>
        </w:rPr>
        <w:t>rõ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z w:val="22"/>
        </w:rPr>
        <w:t>ràng</w:t>
      </w:r>
      <w:r>
        <w:rPr>
          <w:color w:val="2B3D4F"/>
          <w:spacing w:val="30"/>
          <w:sz w:val="22"/>
        </w:rPr>
        <w:t xml:space="preserve"> </w:t>
      </w:r>
      <w:r>
        <w:rPr>
          <w:color w:val="2B3D4F"/>
          <w:spacing w:val="-2"/>
          <w:sz w:val="22"/>
        </w:rPr>
        <w:t>(</w:t>
      </w:r>
      <w:r>
        <w:rPr>
          <w:rFonts w:ascii="Courier New" w:hAnsi="Courier New"/>
          <w:color w:val="2B3D4F"/>
          <w:spacing w:val="-2"/>
          <w:sz w:val="22"/>
        </w:rPr>
        <w:t>client</w:t>
      </w:r>
      <w:r>
        <w:rPr>
          <w:color w:val="2B3D4F"/>
          <w:spacing w:val="-2"/>
          <w:sz w:val="22"/>
        </w:rPr>
        <w:t>,</w:t>
      </w:r>
    </w:p>
    <w:p w14:paraId="2EA0D44E">
      <w:pPr>
        <w:pStyle w:val="8"/>
        <w:spacing w:line="283" w:lineRule="exact"/>
        <w:ind w:left="366"/>
      </w:pPr>
      <w:r>
        <w:rPr>
          <w:rFonts w:ascii="Courier New" w:hAnsi="Courier New"/>
          <w:color w:val="2B3D4F"/>
        </w:rPr>
        <w:t>server</w:t>
      </w:r>
      <w:r>
        <w:rPr>
          <w:color w:val="2B3D4F"/>
        </w:rPr>
        <w:t>,</w:t>
      </w:r>
      <w:r>
        <w:rPr>
          <w:color w:val="2B3D4F"/>
          <w:spacing w:val="-12"/>
        </w:rPr>
        <w:t xml:space="preserve"> </w:t>
      </w:r>
      <w:r>
        <w:rPr>
          <w:rFonts w:ascii="Courier New" w:hAnsi="Courier New"/>
          <w:color w:val="2B3D4F"/>
        </w:rPr>
        <w:t>common</w:t>
      </w:r>
      <w:r>
        <w:rPr>
          <w:color w:val="2B3D4F"/>
        </w:rPr>
        <w:t>),</w:t>
      </w:r>
      <w:r>
        <w:rPr>
          <w:color w:val="2B3D4F"/>
          <w:spacing w:val="-13"/>
        </w:rPr>
        <w:t xml:space="preserve"> </w:t>
      </w:r>
      <w:r>
        <w:rPr>
          <w:color w:val="2B3D4F"/>
        </w:rPr>
        <w:t>phân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>ị</w:t>
      </w:r>
      <w:r>
        <w:rPr>
          <w:color w:val="2B3D4F"/>
        </w:rPr>
        <w:t>nh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t</w:t>
      </w:r>
      <w:r>
        <w:rPr>
          <w:rFonts w:ascii="Palatino Linotype" w:hAnsi="Palatino Linotype"/>
          <w:color w:val="2B3D4F"/>
        </w:rPr>
        <w:t>ườ</w:t>
      </w:r>
      <w:r>
        <w:rPr>
          <w:color w:val="2B3D4F"/>
        </w:rPr>
        <w:t>ng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minh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nhi</w:t>
      </w:r>
      <w:r>
        <w:rPr>
          <w:rFonts w:ascii="Palatino Linotype" w:hAnsi="Palatino Linotype"/>
          <w:color w:val="2B3D4F"/>
        </w:rPr>
        <w:t>ệ</w:t>
      </w:r>
      <w:r>
        <w:rPr>
          <w:color w:val="2B3D4F"/>
        </w:rPr>
        <w:t>m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v</w:t>
      </w:r>
      <w:r>
        <w:rPr>
          <w:rFonts w:ascii="Palatino Linotype" w:hAnsi="Palatino Linotype"/>
          <w:color w:val="2B3D4F"/>
        </w:rPr>
        <w:t>ụ</w:t>
      </w:r>
      <w:r>
        <w:rPr>
          <w:rFonts w:ascii="Palatino Linotype" w:hAnsi="Palatino Linotype"/>
          <w:color w:val="2B3D4F"/>
          <w:spacing w:val="-12"/>
        </w:rPr>
        <w:t xml:space="preserve"> </w:t>
      </w:r>
      <w:r>
        <w:rPr>
          <w:color w:val="2B3D4F"/>
        </w:rPr>
        <w:t>và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t</w:t>
      </w:r>
      <w:r>
        <w:rPr>
          <w:rFonts w:ascii="Palatino Linotype" w:hAnsi="Palatino Linotype"/>
          <w:color w:val="2B3D4F"/>
        </w:rPr>
        <w:t>ố</w:t>
      </w:r>
      <w:r>
        <w:rPr>
          <w:color w:val="2B3D4F"/>
        </w:rPr>
        <w:t>i</w:t>
      </w:r>
      <w:r>
        <w:rPr>
          <w:color w:val="2B3D4F"/>
          <w:spacing w:val="-12"/>
        </w:rPr>
        <w:t xml:space="preserve"> </w:t>
      </w:r>
      <w:r>
        <w:rPr>
          <w:rFonts w:ascii="Palatino Linotype" w:hAnsi="Palatino Linotype"/>
          <w:color w:val="2B3D4F"/>
        </w:rPr>
        <w:t>ư</w:t>
      </w:r>
      <w:r>
        <w:rPr>
          <w:color w:val="2B3D4F"/>
        </w:rPr>
        <w:t>u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kh</w:t>
      </w:r>
      <w:r>
        <w:rPr>
          <w:rFonts w:ascii="Palatino Linotype" w:hAnsi="Palatino Linotype"/>
          <w:color w:val="2B3D4F"/>
        </w:rPr>
        <w:t>ả</w:t>
      </w:r>
      <w:r>
        <w:rPr>
          <w:rFonts w:ascii="Palatino Linotype" w:hAnsi="Palatino Linotype"/>
          <w:color w:val="2B3D4F"/>
          <w:spacing w:val="-12"/>
        </w:rPr>
        <w:t xml:space="preserve"> </w:t>
      </w:r>
      <w:r>
        <w:rPr>
          <w:color w:val="2B3D4F"/>
        </w:rPr>
        <w:t>năng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tái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s</w:t>
      </w:r>
      <w:r>
        <w:rPr>
          <w:rFonts w:ascii="Palatino Linotype" w:hAnsi="Palatino Linotype"/>
          <w:color w:val="2B3D4F"/>
        </w:rPr>
        <w:t>ử</w:t>
      </w:r>
      <w:r>
        <w:rPr>
          <w:rFonts w:ascii="Palatino Linotype" w:hAnsi="Palatino Linotype"/>
          <w:color w:val="2B3D4F"/>
          <w:spacing w:val="-12"/>
        </w:rPr>
        <w:t xml:space="preserve"> </w:t>
      </w:r>
      <w:r>
        <w:rPr>
          <w:color w:val="2B3D4F"/>
        </w:rPr>
        <w:t>d</w:t>
      </w:r>
      <w:r>
        <w:rPr>
          <w:rFonts w:ascii="Palatino Linotype" w:hAnsi="Palatino Linotype"/>
          <w:color w:val="2B3D4F"/>
        </w:rPr>
        <w:t>ụ</w:t>
      </w:r>
      <w:r>
        <w:rPr>
          <w:color w:val="2B3D4F"/>
        </w:rPr>
        <w:t>ng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mã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2"/>
        </w:rPr>
        <w:t>ngu</w:t>
      </w:r>
      <w:r>
        <w:rPr>
          <w:rFonts w:ascii="Palatino Linotype" w:hAnsi="Palatino Linotype"/>
          <w:color w:val="2B3D4F"/>
          <w:spacing w:val="-2"/>
        </w:rPr>
        <w:t>ồ</w:t>
      </w:r>
      <w:r>
        <w:rPr>
          <w:color w:val="2B3D4F"/>
          <w:spacing w:val="-2"/>
        </w:rPr>
        <w:t>n.</w:t>
      </w:r>
    </w:p>
    <w:p w14:paraId="28EFE46A">
      <w:pPr>
        <w:pStyle w:val="10"/>
        <w:numPr>
          <w:ilvl w:val="1"/>
          <w:numId w:val="1"/>
        </w:numPr>
        <w:tabs>
          <w:tab w:val="left" w:pos="366"/>
        </w:tabs>
        <w:spacing w:before="13" w:after="0" w:line="223" w:lineRule="auto"/>
        <w:ind w:left="366" w:right="140" w:hanging="133"/>
        <w:jc w:val="left"/>
        <w:rPr>
          <w:sz w:val="22"/>
        </w:rPr>
      </w:pPr>
      <w:r>
        <w:rPr>
          <w:b/>
          <w:color w:val="111111"/>
          <w:sz w:val="22"/>
        </w:rPr>
        <w:t>Lập</w:t>
      </w:r>
      <w:r>
        <w:rPr>
          <w:b/>
          <w:color w:val="111111"/>
          <w:spacing w:val="-3"/>
          <w:sz w:val="22"/>
        </w:rPr>
        <w:t xml:space="preserve"> </w:t>
      </w:r>
      <w:r>
        <w:rPr>
          <w:b/>
          <w:color w:val="111111"/>
          <w:sz w:val="22"/>
        </w:rPr>
        <w:t>trình</w:t>
      </w:r>
      <w:r>
        <w:rPr>
          <w:b/>
          <w:color w:val="111111"/>
          <w:spacing w:val="-3"/>
          <w:sz w:val="22"/>
        </w:rPr>
        <w:t xml:space="preserve"> </w:t>
      </w:r>
      <w:r>
        <w:rPr>
          <w:b/>
          <w:color w:val="111111"/>
          <w:sz w:val="22"/>
        </w:rPr>
        <w:t>mạng</w:t>
      </w:r>
      <w:r>
        <w:rPr>
          <w:b/>
          <w:color w:val="111111"/>
          <w:spacing w:val="-3"/>
          <w:sz w:val="22"/>
        </w:rPr>
        <w:t xml:space="preserve"> </w:t>
      </w:r>
      <w:r>
        <w:rPr>
          <w:b/>
          <w:color w:val="111111"/>
          <w:sz w:val="22"/>
        </w:rPr>
        <w:t>Socket:</w:t>
      </w:r>
      <w:r>
        <w:rPr>
          <w:b/>
          <w:color w:val="111111"/>
          <w:spacing w:val="-2"/>
          <w:sz w:val="22"/>
        </w:rPr>
        <w:t xml:space="preserve"> </w:t>
      </w:r>
      <w:r>
        <w:rPr>
          <w:color w:val="2B3D4F"/>
          <w:sz w:val="22"/>
        </w:rPr>
        <w:t>Làm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quen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và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tri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color w:val="2B3D4F"/>
          <w:sz w:val="22"/>
        </w:rPr>
        <w:t>n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khai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l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p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trình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Socket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trong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Java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nh</w:t>
      </w:r>
      <w:r>
        <w:rPr>
          <w:rFonts w:ascii="Palatino Linotype" w:hAnsi="Palatino Linotype"/>
          <w:color w:val="2B3D4F"/>
          <w:sz w:val="22"/>
        </w:rPr>
        <w:t>ằ</w:t>
      </w:r>
      <w:r>
        <w:rPr>
          <w:color w:val="2B3D4F"/>
          <w:sz w:val="22"/>
        </w:rPr>
        <w:t>m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xây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ng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c</w:t>
      </w:r>
      <w:r>
        <w:rPr>
          <w:rFonts w:ascii="Palatino Linotype" w:hAnsi="Palatino Linotype"/>
          <w:color w:val="2B3D4F"/>
          <w:sz w:val="22"/>
        </w:rPr>
        <w:t>ơ</w:t>
      </w:r>
      <w:r>
        <w:rPr>
          <w:rFonts w:ascii="Palatino Linotype" w:hAnsi="Palatino Linotype"/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ch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rFonts w:ascii="Palatino Linotype" w:hAnsi="Palatino Linotype"/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giao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ti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p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hai</w:t>
      </w:r>
      <w:r>
        <w:rPr>
          <w:color w:val="2B3D4F"/>
          <w:spacing w:val="-3"/>
          <w:sz w:val="22"/>
        </w:rPr>
        <w:t xml:space="preserve"> </w:t>
      </w:r>
      <w:r>
        <w:rPr>
          <w:color w:val="2B3D4F"/>
          <w:sz w:val="22"/>
        </w:rPr>
        <w:t>chi</w:t>
      </w:r>
      <w:r>
        <w:rPr>
          <w:rFonts w:ascii="Palatino Linotype" w:hAnsi="Palatino Linotype"/>
          <w:color w:val="2B3D4F"/>
          <w:sz w:val="22"/>
        </w:rPr>
        <w:t>ề</w:t>
      </w:r>
      <w:r>
        <w:rPr>
          <w:color w:val="2B3D4F"/>
          <w:sz w:val="22"/>
        </w:rPr>
        <w:t>u th</w:t>
      </w:r>
      <w:r>
        <w:rPr>
          <w:rFonts w:ascii="Palatino Linotype" w:hAnsi="Palatino Linotype"/>
          <w:color w:val="2B3D4F"/>
          <w:sz w:val="22"/>
        </w:rPr>
        <w:t>ờ</w:t>
      </w:r>
      <w:r>
        <w:rPr>
          <w:color w:val="2B3D4F"/>
          <w:sz w:val="22"/>
        </w:rPr>
        <w:t>i gian th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 (real-time) hi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u năng cao gi</w:t>
      </w:r>
      <w:r>
        <w:rPr>
          <w:rFonts w:ascii="Palatino Linotype" w:hAnsi="Palatino Linotype"/>
          <w:color w:val="2B3D4F"/>
          <w:sz w:val="22"/>
        </w:rPr>
        <w:t>ữ</w:t>
      </w:r>
      <w:r>
        <w:rPr>
          <w:color w:val="2B3D4F"/>
          <w:sz w:val="22"/>
        </w:rPr>
        <w:t>a h</w:t>
      </w:r>
      <w:r>
        <w:rPr>
          <w:rFonts w:ascii="Palatino Linotype" w:hAnsi="Palatino Linotype"/>
          <w:color w:val="2B3D4F"/>
          <w:sz w:val="22"/>
        </w:rPr>
        <w:t xml:space="preserve">ệ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ng Client và Server.</w:t>
      </w:r>
    </w:p>
    <w:p w14:paraId="15C44725">
      <w:pPr>
        <w:pStyle w:val="10"/>
        <w:numPr>
          <w:ilvl w:val="1"/>
          <w:numId w:val="1"/>
        </w:numPr>
        <w:tabs>
          <w:tab w:val="left" w:pos="366"/>
        </w:tabs>
        <w:spacing w:before="13" w:after="0" w:line="223" w:lineRule="auto"/>
        <w:ind w:left="366" w:right="131" w:hanging="133"/>
        <w:jc w:val="left"/>
        <w:rPr>
          <w:sz w:val="22"/>
        </w:rPr>
      </w:pPr>
      <w:r>
        <w:rPr>
          <w:b/>
          <w:color w:val="111111"/>
          <w:sz w:val="22"/>
        </w:rPr>
        <w:t>Tương</w:t>
      </w:r>
      <w:r>
        <w:rPr>
          <w:b/>
          <w:color w:val="111111"/>
          <w:spacing w:val="-10"/>
          <w:sz w:val="22"/>
        </w:rPr>
        <w:t xml:space="preserve"> </w:t>
      </w:r>
      <w:r>
        <w:rPr>
          <w:b/>
          <w:color w:val="111111"/>
          <w:sz w:val="22"/>
        </w:rPr>
        <w:t>tác</w:t>
      </w:r>
      <w:r>
        <w:rPr>
          <w:b/>
          <w:color w:val="111111"/>
          <w:spacing w:val="-10"/>
          <w:sz w:val="22"/>
        </w:rPr>
        <w:t xml:space="preserve"> </w:t>
      </w:r>
      <w:r>
        <w:rPr>
          <w:b/>
          <w:color w:val="111111"/>
          <w:sz w:val="22"/>
        </w:rPr>
        <w:t>dữ</w:t>
      </w:r>
      <w:r>
        <w:rPr>
          <w:b/>
          <w:color w:val="111111"/>
          <w:spacing w:val="-10"/>
          <w:sz w:val="22"/>
        </w:rPr>
        <w:t xml:space="preserve"> </w:t>
      </w:r>
      <w:r>
        <w:rPr>
          <w:b/>
          <w:color w:val="111111"/>
          <w:sz w:val="22"/>
        </w:rPr>
        <w:t>liệu</w:t>
      </w:r>
      <w:r>
        <w:rPr>
          <w:b/>
          <w:color w:val="111111"/>
          <w:spacing w:val="-10"/>
          <w:sz w:val="22"/>
        </w:rPr>
        <w:t xml:space="preserve"> </w:t>
      </w:r>
      <w:r>
        <w:rPr>
          <w:b/>
          <w:color w:val="111111"/>
          <w:sz w:val="22"/>
        </w:rPr>
        <w:t>đám</w:t>
      </w:r>
      <w:r>
        <w:rPr>
          <w:b/>
          <w:color w:val="111111"/>
          <w:spacing w:val="-10"/>
          <w:sz w:val="22"/>
        </w:rPr>
        <w:t xml:space="preserve"> </w:t>
      </w:r>
      <w:r>
        <w:rPr>
          <w:b/>
          <w:color w:val="111111"/>
          <w:sz w:val="22"/>
        </w:rPr>
        <w:t>mây:</w:t>
      </w:r>
      <w:r>
        <w:rPr>
          <w:b/>
          <w:color w:val="111111"/>
          <w:spacing w:val="-10"/>
          <w:sz w:val="22"/>
        </w:rPr>
        <w:t xml:space="preserve"> </w:t>
      </w:r>
      <w:r>
        <w:rPr>
          <w:color w:val="2B3D4F"/>
          <w:sz w:val="22"/>
        </w:rPr>
        <w:t>S</w:t>
      </w:r>
      <w:r>
        <w:rPr>
          <w:rFonts w:ascii="Palatino Linotype" w:hAnsi="Palatino Linotype"/>
          <w:color w:val="2B3D4F"/>
          <w:sz w:val="22"/>
        </w:rPr>
        <w:t>ử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ng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n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i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JDBC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thu</w:t>
      </w:r>
      <w:r>
        <w:rPr>
          <w:rFonts w:ascii="Palatino Linotype" w:hAnsi="Palatino Linotype"/>
          <w:color w:val="2B3D4F"/>
          <w:sz w:val="22"/>
        </w:rPr>
        <w:t>ầ</w:t>
      </w:r>
      <w:r>
        <w:rPr>
          <w:color w:val="2B3D4F"/>
          <w:sz w:val="22"/>
        </w:rPr>
        <w:t>n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truy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xu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t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và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qu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lý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c</w:t>
      </w:r>
      <w:r>
        <w:rPr>
          <w:rFonts w:ascii="Palatino Linotype" w:hAnsi="Palatino Linotype"/>
          <w:color w:val="2B3D4F"/>
          <w:sz w:val="22"/>
        </w:rPr>
        <w:t>ơ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s</w:t>
      </w:r>
      <w:r>
        <w:rPr>
          <w:rFonts w:ascii="Palatino Linotype" w:hAnsi="Palatino Linotype"/>
          <w:color w:val="2B3D4F"/>
          <w:sz w:val="22"/>
        </w:rPr>
        <w:t>ở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ữ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li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u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quan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rFonts w:ascii="Palatino Linotype" w:hAnsi="Palatino Linotype"/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MySQL</w:t>
      </w:r>
      <w:r>
        <w:rPr>
          <w:color w:val="2B3D4F"/>
          <w:spacing w:val="-10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ượ</w:t>
      </w:r>
      <w:r>
        <w:rPr>
          <w:color w:val="2B3D4F"/>
          <w:sz w:val="22"/>
        </w:rPr>
        <w:t>c tri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color w:val="2B3D4F"/>
          <w:sz w:val="22"/>
        </w:rPr>
        <w:t>n khai tr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 ti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p trên d</w:t>
      </w:r>
      <w:r>
        <w:rPr>
          <w:rFonts w:ascii="Palatino Linotype" w:hAnsi="Palatino Linotype"/>
          <w:color w:val="2B3D4F"/>
          <w:sz w:val="22"/>
        </w:rPr>
        <w:t>ị</w:t>
      </w:r>
      <w:r>
        <w:rPr>
          <w:color w:val="2B3D4F"/>
          <w:sz w:val="22"/>
        </w:rPr>
        <w:t>ch v</w:t>
      </w:r>
      <w:r>
        <w:rPr>
          <w:rFonts w:ascii="Palatino Linotype" w:hAnsi="Palatino Linotype"/>
          <w:color w:val="2B3D4F"/>
          <w:sz w:val="22"/>
        </w:rPr>
        <w:t xml:space="preserve">ụ </w:t>
      </w:r>
      <w:r>
        <w:rPr>
          <w:color w:val="2B3D4F"/>
          <w:sz w:val="22"/>
        </w:rPr>
        <w:t>đám mây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AWS RDS.</w:t>
      </w:r>
    </w:p>
    <w:p w14:paraId="2ADCA01E">
      <w:pPr>
        <w:pStyle w:val="10"/>
        <w:numPr>
          <w:ilvl w:val="1"/>
          <w:numId w:val="1"/>
        </w:numPr>
        <w:tabs>
          <w:tab w:val="left" w:pos="366"/>
        </w:tabs>
        <w:spacing w:before="13" w:after="0" w:line="223" w:lineRule="auto"/>
        <w:ind w:left="366" w:right="133" w:hanging="133"/>
        <w:jc w:val="left"/>
        <w:rPr>
          <w:sz w:val="22"/>
        </w:rPr>
      </w:pPr>
      <w:r>
        <w:rPr>
          <w:b/>
          <w:color w:val="111111"/>
          <w:sz w:val="22"/>
        </w:rPr>
        <w:t>Giao</w:t>
      </w:r>
      <w:r>
        <w:rPr>
          <w:b/>
          <w:color w:val="111111"/>
          <w:spacing w:val="-1"/>
          <w:sz w:val="22"/>
        </w:rPr>
        <w:t xml:space="preserve"> </w:t>
      </w:r>
      <w:r>
        <w:rPr>
          <w:b/>
          <w:color w:val="111111"/>
          <w:sz w:val="22"/>
        </w:rPr>
        <w:t>diện</w:t>
      </w:r>
      <w:r>
        <w:rPr>
          <w:b/>
          <w:color w:val="111111"/>
          <w:spacing w:val="-1"/>
          <w:sz w:val="22"/>
        </w:rPr>
        <w:t xml:space="preserve"> </w:t>
      </w:r>
      <w:r>
        <w:rPr>
          <w:b/>
          <w:color w:val="111111"/>
          <w:sz w:val="22"/>
        </w:rPr>
        <w:t>JavaFX</w:t>
      </w:r>
      <w:r>
        <w:rPr>
          <w:b/>
          <w:color w:val="111111"/>
          <w:spacing w:val="-1"/>
          <w:sz w:val="22"/>
        </w:rPr>
        <w:t xml:space="preserve"> </w:t>
      </w:r>
      <w:r>
        <w:rPr>
          <w:b/>
          <w:color w:val="111111"/>
          <w:sz w:val="22"/>
        </w:rPr>
        <w:t>hiện</w:t>
      </w:r>
      <w:r>
        <w:rPr>
          <w:b/>
          <w:color w:val="111111"/>
          <w:spacing w:val="-1"/>
          <w:sz w:val="22"/>
        </w:rPr>
        <w:t xml:space="preserve"> </w:t>
      </w:r>
      <w:r>
        <w:rPr>
          <w:b/>
          <w:color w:val="111111"/>
          <w:sz w:val="22"/>
        </w:rPr>
        <w:t xml:space="preserve">đại: </w:t>
      </w:r>
      <w:r>
        <w:rPr>
          <w:color w:val="2B3D4F"/>
          <w:sz w:val="22"/>
        </w:rPr>
        <w:t>Xây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ng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giao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di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ồ</w:t>
      </w:r>
      <w:r>
        <w:rPr>
          <w:rFonts w:ascii="Palatino Linotype" w:hAnsi="Palatino Linotype"/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>ọ</w:t>
      </w:r>
      <w:r>
        <w:rPr>
          <w:color w:val="2B3D4F"/>
          <w:sz w:val="22"/>
        </w:rPr>
        <w:t>a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(GUI)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ộ</w:t>
      </w:r>
      <w:r>
        <w:rPr>
          <w:color w:val="2B3D4F"/>
          <w:sz w:val="22"/>
        </w:rPr>
        <w:t>ng,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quan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ằ</w:t>
      </w:r>
      <w:r>
        <w:rPr>
          <w:color w:val="2B3D4F"/>
          <w:sz w:val="22"/>
        </w:rPr>
        <w:t>ng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JavaFX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và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FXML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thay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rFonts w:ascii="Palatino Linotype" w:hAnsi="Palatino Linotype"/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hoàn toàn cho giao di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 dòng l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nh (CLI) truy</w:t>
      </w:r>
      <w:r>
        <w:rPr>
          <w:rFonts w:ascii="Palatino Linotype" w:hAnsi="Palatino Linotype"/>
          <w:color w:val="2B3D4F"/>
          <w:sz w:val="22"/>
        </w:rPr>
        <w:t>ề</w:t>
      </w:r>
      <w:r>
        <w:rPr>
          <w:color w:val="2B3D4F"/>
          <w:sz w:val="22"/>
        </w:rPr>
        <w:t>n th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ng.</w:t>
      </w:r>
    </w:p>
    <w:p w14:paraId="3B9009FE">
      <w:pPr>
        <w:pStyle w:val="5"/>
        <w:spacing w:before="25"/>
        <w:ind w:firstLine="0"/>
      </w:pPr>
      <w:r>
        <w:rPr>
          <w:color w:val="2B3D4F"/>
        </w:rPr>
        <w:t>V</w:t>
      </w:r>
      <w:r>
        <w:rPr>
          <w:rFonts w:ascii="Palatino Linotype" w:hAnsi="Palatino Linotype"/>
          <w:color w:val="2B3D4F"/>
        </w:rPr>
        <w:t>ề</w:t>
      </w:r>
      <w:r>
        <w:rPr>
          <w:rFonts w:ascii="Palatino Linotype" w:hAnsi="Palatino Linotype"/>
          <w:color w:val="2B3D4F"/>
          <w:spacing w:val="-4"/>
        </w:rPr>
        <w:t xml:space="preserve"> </w:t>
      </w:r>
      <w:r>
        <w:rPr>
          <w:color w:val="2B3D4F"/>
        </w:rPr>
        <w:t>m</w:t>
      </w:r>
      <w:r>
        <w:rPr>
          <w:rFonts w:ascii="Palatino Linotype" w:hAnsi="Palatino Linotype"/>
          <w:color w:val="2B3D4F"/>
        </w:rPr>
        <w:t>ặ</w:t>
      </w:r>
      <w:r>
        <w:rPr>
          <w:color w:val="2B3D4F"/>
        </w:rPr>
        <w:t>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nghi</w:t>
      </w:r>
      <w:r>
        <w:rPr>
          <w:rFonts w:ascii="Palatino Linotype" w:hAnsi="Palatino Linotype"/>
          <w:color w:val="2B3D4F"/>
        </w:rPr>
        <w:t>ệ</w:t>
      </w:r>
      <w:r>
        <w:rPr>
          <w:color w:val="2B3D4F"/>
        </w:rPr>
        <w:t>p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v</w:t>
      </w:r>
      <w:r>
        <w:rPr>
          <w:rFonts w:ascii="Palatino Linotype" w:hAnsi="Palatino Linotype"/>
          <w:color w:val="2B3D4F"/>
        </w:rPr>
        <w:t>ụ</w:t>
      </w:r>
      <w:r>
        <w:rPr>
          <w:rFonts w:ascii="Palatino Linotype" w:hAnsi="Palatino Linotype"/>
          <w:color w:val="2B3D4F"/>
          <w:spacing w:val="-3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ệ</w:t>
      </w:r>
      <w:r>
        <w:rPr>
          <w:rFonts w:ascii="Palatino Linotype" w:hAnsi="Palatino Linotype"/>
          <w:color w:val="2B3D4F"/>
          <w:spacing w:val="-3"/>
        </w:rPr>
        <w:t xml:space="preserve"> </w:t>
      </w:r>
      <w:r>
        <w:rPr>
          <w:color w:val="2B3D4F"/>
          <w:spacing w:val="-2"/>
        </w:rPr>
        <w:t>th</w:t>
      </w:r>
      <w:r>
        <w:rPr>
          <w:rFonts w:ascii="Palatino Linotype" w:hAnsi="Palatino Linotype"/>
          <w:color w:val="2B3D4F"/>
          <w:spacing w:val="-2"/>
        </w:rPr>
        <w:t>ố</w:t>
      </w:r>
      <w:r>
        <w:rPr>
          <w:color w:val="2B3D4F"/>
          <w:spacing w:val="-2"/>
        </w:rPr>
        <w:t>ng:</w:t>
      </w:r>
    </w:p>
    <w:p w14:paraId="4E7BB167">
      <w:pPr>
        <w:pStyle w:val="10"/>
        <w:numPr>
          <w:ilvl w:val="1"/>
          <w:numId w:val="1"/>
        </w:numPr>
        <w:tabs>
          <w:tab w:val="left" w:pos="366"/>
        </w:tabs>
        <w:spacing w:before="4" w:after="0" w:line="232" w:lineRule="auto"/>
        <w:ind w:left="366" w:right="141" w:hanging="133"/>
        <w:jc w:val="left"/>
        <w:rPr>
          <w:sz w:val="22"/>
        </w:rPr>
      </w:pPr>
      <w:r>
        <w:rPr>
          <w:color w:val="2B3D4F"/>
          <w:sz w:val="22"/>
        </w:rPr>
        <w:t>Hi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 th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 hóa m</w:t>
      </w:r>
      <w:r>
        <w:rPr>
          <w:rFonts w:ascii="Palatino Linotype" w:hAnsi="Palatino Linotype"/>
          <w:color w:val="2B3D4F"/>
          <w:sz w:val="22"/>
        </w:rPr>
        <w:t>ộ</w:t>
      </w:r>
      <w:r>
        <w:rPr>
          <w:color w:val="2B3D4F"/>
          <w:sz w:val="22"/>
        </w:rPr>
        <w:t>t sàn th</w:t>
      </w:r>
      <w:r>
        <w:rPr>
          <w:rFonts w:ascii="Palatino Linotype" w:hAnsi="Palatino Linotype"/>
          <w:color w:val="2B3D4F"/>
          <w:sz w:val="22"/>
        </w:rPr>
        <w:t>ươ</w:t>
      </w:r>
      <w:r>
        <w:rPr>
          <w:color w:val="2B3D4F"/>
          <w:sz w:val="22"/>
        </w:rPr>
        <w:t>ng m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i đi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 t</w:t>
      </w:r>
      <w:r>
        <w:rPr>
          <w:rFonts w:ascii="Palatino Linotype" w:hAnsi="Palatino Linotype"/>
          <w:color w:val="2B3D4F"/>
          <w:sz w:val="22"/>
        </w:rPr>
        <w:t xml:space="preserve">ử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c thù, h</w:t>
      </w:r>
      <w:r>
        <w:rPr>
          <w:rFonts w:ascii="Palatino Linotype" w:hAnsi="Palatino Linotype"/>
          <w:color w:val="2B3D4F"/>
          <w:sz w:val="22"/>
        </w:rPr>
        <w:t xml:space="preserve">ỗ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 xml:space="preserve">ợ </w:t>
      </w:r>
      <w:r>
        <w:rPr>
          <w:color w:val="2B3D4F"/>
          <w:sz w:val="22"/>
        </w:rPr>
        <w:t>c</w:t>
      </w:r>
      <w:r>
        <w:rPr>
          <w:rFonts w:ascii="Palatino Linotype" w:hAnsi="Palatino Linotype"/>
          <w:color w:val="2B3D4F"/>
          <w:sz w:val="22"/>
        </w:rPr>
        <w:t xml:space="preserve">ơ </w:t>
      </w:r>
      <w:r>
        <w:rPr>
          <w:color w:val="2B3D4F"/>
          <w:sz w:val="22"/>
        </w:rPr>
        <w:t>ch</w:t>
      </w:r>
      <w:r>
        <w:rPr>
          <w:rFonts w:ascii="Palatino Linotype" w:hAnsi="Palatino Linotype"/>
          <w:color w:val="2B3D4F"/>
          <w:sz w:val="22"/>
        </w:rPr>
        <w:t xml:space="preserve">ế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 xml:space="preserve">ự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ộ</w:t>
      </w:r>
      <w:r>
        <w:rPr>
          <w:color w:val="2B3D4F"/>
          <w:sz w:val="22"/>
        </w:rPr>
        <w:t>ng nâng giá và c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p nh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t tr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 xml:space="preserve">ng thái phiên chính </w:t>
      </w:r>
      <w:r>
        <w:rPr>
          <w:color w:val="2B3D4F"/>
          <w:spacing w:val="-4"/>
          <w:sz w:val="22"/>
        </w:rPr>
        <w:t>xác.</w:t>
      </w:r>
    </w:p>
    <w:p w14:paraId="60B3F633">
      <w:pPr>
        <w:pStyle w:val="10"/>
        <w:numPr>
          <w:ilvl w:val="1"/>
          <w:numId w:val="1"/>
        </w:numPr>
        <w:tabs>
          <w:tab w:val="left" w:pos="366"/>
        </w:tabs>
        <w:spacing w:before="13" w:after="0" w:line="240" w:lineRule="auto"/>
        <w:ind w:left="366" w:right="0" w:hanging="132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220345</wp:posOffset>
                </wp:positionV>
                <wp:extent cx="6840220" cy="60071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600710"/>
                          <a:chOff x="0" y="0"/>
                          <a:chExt cx="6840220" cy="6007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022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00710">
                                <a:moveTo>
                                  <a:pt x="6801904" y="600122"/>
                                </a:moveTo>
                                <a:lnTo>
                                  <a:pt x="0" y="600122"/>
                                </a:lnTo>
                                <a:lnTo>
                                  <a:pt x="0" y="0"/>
                                </a:lnTo>
                                <a:lnTo>
                                  <a:pt x="6801904" y="0"/>
                                </a:lnTo>
                                <a:lnTo>
                                  <a:pt x="6816698" y="3006"/>
                                </a:lnTo>
                                <a:lnTo>
                                  <a:pt x="6828812" y="11191"/>
                                </a:lnTo>
                                <a:lnTo>
                                  <a:pt x="6836998" y="23306"/>
                                </a:lnTo>
                                <a:lnTo>
                                  <a:pt x="6840004" y="38100"/>
                                </a:lnTo>
                                <a:lnTo>
                                  <a:pt x="6840004" y="562022"/>
                                </a:lnTo>
                                <a:lnTo>
                                  <a:pt x="6836998" y="576816"/>
                                </a:lnTo>
                                <a:lnTo>
                                  <a:pt x="6828812" y="588930"/>
                                </a:lnTo>
                                <a:lnTo>
                                  <a:pt x="6816698" y="597116"/>
                                </a:lnTo>
                                <a:lnTo>
                                  <a:pt x="6801904" y="600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857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00710">
                                <a:moveTo>
                                  <a:pt x="28575" y="600122"/>
                                </a:moveTo>
                                <a:lnTo>
                                  <a:pt x="0" y="60012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00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4022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BEE32">
                              <w:pPr>
                                <w:spacing w:before="62" w:line="223" w:lineRule="auto"/>
                                <w:ind w:left="16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111111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hợp</w:t>
                              </w:r>
                              <w:r>
                                <w:rPr>
                                  <w:b/>
                                  <w:color w:val="111111"/>
                                  <w:spacing w:val="-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Trí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tuệ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nhân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(AI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Integration):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ệ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ố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ứ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ụ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ư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vi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ệ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Langchain4j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ế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ố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ớ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mô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hình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ngôn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 xml:space="preserve">ữ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ớ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(LLM),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ỗ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tr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ợ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ử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lý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đa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ươ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ứ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ồ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văn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ả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ả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Base64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ả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ẩ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m,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đem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ạ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tr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ả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nghi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ệ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ươ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ng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tác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thông minh cho ng</w:t>
                              </w:r>
                              <w:r>
                                <w:rPr>
                                  <w:rFonts w:ascii="Palatino Linotype" w:hAnsi="Palatino Linotype"/>
                                  <w:color w:val="2B3D4F"/>
                                  <w:sz w:val="22"/>
                                </w:rPr>
                                <w:t>ườ</w:t>
                              </w:r>
                              <w:r>
                                <w:rPr>
                                  <w:color w:val="2B3D4F"/>
                                  <w:sz w:val="22"/>
                                </w:rPr>
                                <w:t>i dùng.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pt;margin-top:17.35pt;height:47.3pt;width:538.6pt;mso-position-horizontal-relative:page;mso-wrap-distance-bottom:0pt;mso-wrap-distance-top:0pt;z-index:-251633664;mso-width-relative:page;mso-height-relative:page;" coordsize="6840220,600710" o:gfxdata="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DFRWua2gAAAAoBAAAPAAAAAAAAAAEAIAAAACIAAABkcnMvZG93bnJl&#10;di54bWxQSwECFAAUAAAACACHTuJAbPZiqFEDAAAhDAAADgAAAAAAAAABACAAAAApAQAAZHJzL2Uy&#10;b0RvYy54bWxQSwUGAAAAAAYABgBZAQAA7AYAAAAA&#10;">
                <o:lock v:ext="edit" aspectratio="f"/>
                <v:shape id="Graphic 3" o:spid="_x0000_s1026" o:spt="100" style="position:absolute;left:0;top:0;height:600710;width:6840220;" fillcolor="#F4F6FB" filled="t" stroked="f" coordsize="6840220,600710" o:gfxdata="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m/Yb4A&#10;AADaAAAADwAAAAAAAAABACAAAAAiAAAAZHJzL2Rvd25yZXYueG1sUEsBAhQAFAAAAAgAh07iQDMv&#10;BZ47AAAAOQAAABAAAAAAAAAAAQAgAAAADQEAAGRycy9zaGFwZXhtbC54bWxQSwUGAAAAAAYABgBb&#10;AQAAtwMAAAAA&#10;" path="m6801904,600122l0,600122,0,0,6801904,0,6816698,3006,6828812,11191,6836998,23306,6840004,38100,6840004,562022,6836998,576816,6828812,588930,6816698,597116,6801904,6001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600710;width:28575;" fillcolor="#2A5297" filled="t" stroked="f" coordsize="28575,600710" o:gfxdata="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GIwvQAA&#10;ANoAAAAPAAAAAAAAAAEAIAAAACIAAABkcnMvZG93bnJldi54bWxQSwECFAAUAAAACACHTuJAMy8F&#10;njsAAAA5AAAAEAAAAAAAAAABACAAAAAMAQAAZHJzL3NoYXBleG1sLnhtbFBLBQYAAAAABgAGAFsB&#10;AAC2AwAAAAA=&#10;" path="m28575,600122l0,600122,0,0,28575,0,28575,6001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600710;width:684022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0BEE32">
                        <w:pPr>
                          <w:spacing w:before="62" w:line="223" w:lineRule="auto"/>
                          <w:ind w:left="16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Tích</w:t>
                        </w:r>
                        <w:r>
                          <w:rPr>
                            <w:b/>
                            <w:color w:val="111111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hợp</w:t>
                        </w:r>
                        <w:r>
                          <w:rPr>
                            <w:b/>
                            <w:color w:val="111111"/>
                            <w:spacing w:val="-1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Trí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tuệ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nhân</w:t>
                        </w:r>
                        <w:r>
                          <w:rPr>
                            <w:b/>
                            <w:color w:val="111111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tạo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(AI</w:t>
                        </w:r>
                        <w:r>
                          <w:rPr>
                            <w:b/>
                            <w:color w:val="111111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Integration):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ệ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ố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ứ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d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ụ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ư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vi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ệ</w:t>
                        </w:r>
                        <w:r>
                          <w:rPr>
                            <w:color w:val="2B3D4F"/>
                            <w:sz w:val="22"/>
                          </w:rPr>
                          <w:t>n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Langchain4j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k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ế</w:t>
                        </w:r>
                        <w:r>
                          <w:rPr>
                            <w:color w:val="2B3D4F"/>
                            <w:sz w:val="22"/>
                          </w:rPr>
                          <w:t>t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n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ố</w:t>
                        </w:r>
                        <w:r>
                          <w:rPr>
                            <w:color w:val="2B3D4F"/>
                            <w:sz w:val="22"/>
                          </w:rPr>
                          <w:t>i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v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ớ</w:t>
                        </w:r>
                        <w:r>
                          <w:rPr>
                            <w:color w:val="2B3D4F"/>
                            <w:sz w:val="22"/>
                          </w:rPr>
                          <w:t>i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mô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hình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ngôn</w:t>
                        </w:r>
                        <w:r>
                          <w:rPr>
                            <w:color w:val="2B3D4F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 xml:space="preserve">ữ </w:t>
                        </w:r>
                        <w:r>
                          <w:rPr>
                            <w:color w:val="2B3D4F"/>
                            <w:sz w:val="22"/>
                          </w:rPr>
                          <w:t>l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ớ</w:t>
                        </w:r>
                        <w:r>
                          <w:rPr>
                            <w:color w:val="2B3D4F"/>
                            <w:sz w:val="22"/>
                          </w:rPr>
                          <w:t>n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(LLM),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ỗ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tr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ợ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x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ử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lý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đa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ph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ươ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ứ</w:t>
                        </w:r>
                        <w:r>
                          <w:rPr>
                            <w:color w:val="2B3D4F"/>
                            <w:sz w:val="22"/>
                          </w:rPr>
                          <w:t>c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g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ồ</w:t>
                        </w:r>
                        <w:r>
                          <w:rPr>
                            <w:color w:val="2B3D4F"/>
                            <w:sz w:val="22"/>
                          </w:rPr>
                          <w:t>m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văn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b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ả</w:t>
                        </w:r>
                        <w:r>
                          <w:rPr>
                            <w:color w:val="2B3D4F"/>
                            <w:sz w:val="22"/>
                          </w:rPr>
                          <w:t>n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và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ả</w:t>
                        </w:r>
                        <w:r>
                          <w:rPr>
                            <w:color w:val="2B3D4F"/>
                            <w:sz w:val="22"/>
                          </w:rPr>
                          <w:t>nh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Base64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s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ả</w:t>
                        </w:r>
                        <w:r>
                          <w:rPr>
                            <w:color w:val="2B3D4F"/>
                            <w:sz w:val="22"/>
                          </w:rPr>
                          <w:t>n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ph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ẩ</w:t>
                        </w:r>
                        <w:r>
                          <w:rPr>
                            <w:color w:val="2B3D4F"/>
                            <w:sz w:val="22"/>
                          </w:rPr>
                          <w:t>m,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đem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l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ạ</w:t>
                        </w:r>
                        <w:r>
                          <w:rPr>
                            <w:color w:val="2B3D4F"/>
                            <w:sz w:val="22"/>
                          </w:rPr>
                          <w:t>i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tr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ả</w:t>
                        </w:r>
                        <w:r>
                          <w:rPr>
                            <w:color w:val="2B3D4F"/>
                            <w:sz w:val="22"/>
                          </w:rPr>
                          <w:t>i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nghi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ệ</w:t>
                        </w:r>
                        <w:r>
                          <w:rPr>
                            <w:color w:val="2B3D4F"/>
                            <w:sz w:val="22"/>
                          </w:rPr>
                          <w:t>m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ươ</w:t>
                        </w:r>
                        <w:r>
                          <w:rPr>
                            <w:color w:val="2B3D4F"/>
                            <w:sz w:val="22"/>
                          </w:rPr>
                          <w:t>ng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tác</w:t>
                        </w:r>
                        <w:r>
                          <w:rPr>
                            <w:color w:val="2B3D4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2"/>
                          </w:rPr>
                          <w:t>thông minh cho ng</w:t>
                        </w:r>
                        <w:r>
                          <w:rPr>
                            <w:rFonts w:ascii="Palatino Linotype" w:hAnsi="Palatino Linotype"/>
                            <w:color w:val="2B3D4F"/>
                            <w:sz w:val="22"/>
                          </w:rPr>
                          <w:t>ườ</w:t>
                        </w:r>
                        <w:r>
                          <w:rPr>
                            <w:color w:val="2B3D4F"/>
                            <w:sz w:val="22"/>
                          </w:rPr>
                          <w:t>i dùng.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m</w:t>
      </w:r>
      <w:r>
        <w:rPr>
          <w:color w:val="2B3D4F"/>
          <w:spacing w:val="-11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o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quy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trình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u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giá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di</w:t>
      </w:r>
      <w:r>
        <w:rPr>
          <w:rFonts w:ascii="Palatino Linotype" w:hAnsi="Palatino Linotype"/>
          <w:color w:val="2B3D4F"/>
          <w:sz w:val="22"/>
        </w:rPr>
        <w:t>ễ</w:t>
      </w:r>
      <w:r>
        <w:rPr>
          <w:color w:val="2B3D4F"/>
          <w:sz w:val="22"/>
        </w:rPr>
        <w:t>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ra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minh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ch,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an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toàn,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tuân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ủ</w:t>
      </w:r>
      <w:r>
        <w:rPr>
          <w:rFonts w:ascii="Palatino Linotype" w:hAnsi="Palatino Linotype"/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đúng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quy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ắ</w:t>
      </w:r>
      <w:r>
        <w:rPr>
          <w:color w:val="2B3D4F"/>
          <w:sz w:val="22"/>
        </w:rPr>
        <w:t>c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z w:val="22"/>
        </w:rPr>
        <w:t>(b</w:t>
      </w:r>
      <w:r>
        <w:rPr>
          <w:rFonts w:ascii="Palatino Linotype" w:hAnsi="Palatino Linotype"/>
          <w:color w:val="2B3D4F"/>
          <w:sz w:val="22"/>
        </w:rPr>
        <w:t>ướ</w:t>
      </w:r>
      <w:r>
        <w:rPr>
          <w:color w:val="2B3D4F"/>
          <w:sz w:val="22"/>
        </w:rPr>
        <w:t>c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giá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i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thi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color w:val="2B3D4F"/>
          <w:sz w:val="22"/>
        </w:rPr>
        <w:t>u,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ờ</w:t>
      </w:r>
      <w:r>
        <w:rPr>
          <w:color w:val="2B3D4F"/>
          <w:sz w:val="22"/>
        </w:rPr>
        <w:t>i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gian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c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u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pacing w:val="-2"/>
          <w:sz w:val="22"/>
        </w:rPr>
        <w:t>hình).</w:t>
      </w:r>
    </w:p>
    <w:p w14:paraId="23486E2B">
      <w:pPr>
        <w:pStyle w:val="3"/>
        <w:numPr>
          <w:ilvl w:val="0"/>
          <w:numId w:val="1"/>
        </w:numPr>
        <w:tabs>
          <w:tab w:val="left" w:pos="501"/>
        </w:tabs>
        <w:spacing w:before="88" w:after="0" w:line="240" w:lineRule="auto"/>
        <w:ind w:left="501" w:right="0" w:hanging="240"/>
        <w:jc w:val="left"/>
      </w:pPr>
      <w:r>
        <w:rPr>
          <w:color w:val="1D3B72"/>
        </w:rPr>
        <w:t>PHẠM</w:t>
      </w:r>
      <w:r>
        <w:rPr>
          <w:color w:val="1D3B72"/>
          <w:spacing w:val="-11"/>
        </w:rPr>
        <w:t xml:space="preserve"> </w:t>
      </w:r>
      <w:r>
        <w:rPr>
          <w:color w:val="1D3B72"/>
        </w:rPr>
        <w:t>VI</w:t>
      </w:r>
      <w:r>
        <w:rPr>
          <w:color w:val="1D3B72"/>
          <w:spacing w:val="-10"/>
        </w:rPr>
        <w:t xml:space="preserve"> </w:t>
      </w:r>
      <w:r>
        <w:rPr>
          <w:color w:val="1D3B72"/>
        </w:rPr>
        <w:t>THỰC</w:t>
      </w:r>
      <w:r>
        <w:rPr>
          <w:color w:val="1D3B72"/>
          <w:spacing w:val="-7"/>
        </w:rPr>
        <w:t xml:space="preserve"> </w:t>
      </w:r>
      <w:r>
        <w:rPr>
          <w:color w:val="1D3B72"/>
          <w:spacing w:val="-4"/>
        </w:rPr>
        <w:t>HIỆN</w:t>
      </w:r>
    </w:p>
    <w:p w14:paraId="3DA1639A">
      <w:pPr>
        <w:pStyle w:val="8"/>
        <w:spacing w:before="42" w:line="296" w:lineRule="exact"/>
        <w:ind w:left="14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-182880</wp:posOffset>
                </wp:positionV>
                <wp:extent cx="28575" cy="19113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1135">
                              <a:moveTo>
                                <a:pt x="28575" y="190665"/>
                              </a:moveTo>
                              <a:lnTo>
                                <a:pt x="0" y="19066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9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B7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8.3pt;margin-top:-14.4pt;height:15.05pt;width:2.25pt;mso-position-horizontal-relative:page;z-index:251660288;mso-width-relative:page;mso-height-relative:page;" fillcolor="#1D3B72" filled="t" stroked="f" coordsize="28575,191135" o:gfxdata="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jW/&#10;C9cAAAAHAQAADwAAAAAAAAABACAAAAAiAAAAZHJzL2Rvd25yZXYueG1sUEsBAhQAFAAAAAgAh07i&#10;QBaP4kcjAgAA3wQAAA4AAAAAAAAAAQAgAAAAJgEAAGRycy9lMm9Eb2MueG1sUEsFBgAAAAAGAAYA&#10;WQEAALsFAAAAAA==&#10;" path="m28575,190665l0,190665,0,0,28575,0,28575,1906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3775075</wp:posOffset>
                </wp:positionH>
                <wp:positionV relativeFrom="paragraph">
                  <wp:posOffset>229235</wp:posOffset>
                </wp:positionV>
                <wp:extent cx="1270" cy="432816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4328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28160">
                              <a:moveTo>
                                <a:pt x="0" y="0"/>
                              </a:moveTo>
                              <a:lnTo>
                                <a:pt x="0" y="4327683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BDD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97.25pt;margin-top:18.05pt;height:340.8pt;width:0.1pt;mso-position-horizontal-relative:page;z-index:251661312;mso-width-relative:page;mso-height-relative:page;" filled="f" stroked="t" coordsize="1,4328160" o:gfxdata="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HKhatgAAAAKAQAADwAA&#10;AAAAAAABACAAAAAiAAAAZHJzL2Rvd25yZXYueG1sUEsBAhQAFAAAAAgAh07iQN/NGDUWAgAAeQQA&#10;AA4AAAAAAAAAAQAgAAAAJwEAAGRycy9lMm9Eb2MueG1sUEsFBgAAAAAGAAYAWQEAAK8FAAAAAA==&#10;" path="m0,0l0,4327683e">
                <v:fill on="f" focussize="0,0"/>
                <v:stroke color="#DBDDE1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B3D4F"/>
        </w:rPr>
        <w:t>D</w:t>
      </w:r>
      <w:r>
        <w:rPr>
          <w:rFonts w:ascii="Palatino Linotype" w:hAnsi="Palatino Linotype"/>
          <w:color w:val="2B3D4F"/>
        </w:rPr>
        <w:t>ự</w:t>
      </w:r>
      <w:r>
        <w:rPr>
          <w:color w:val="2B3D4F"/>
        </w:rPr>
        <w:t>a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trên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c</w:t>
      </w:r>
      <w:r>
        <w:rPr>
          <w:rFonts w:ascii="Palatino Linotype" w:hAnsi="Palatino Linotype"/>
          <w:color w:val="2B3D4F"/>
        </w:rPr>
        <w:t>ấ</w:t>
      </w:r>
      <w:r>
        <w:rPr>
          <w:color w:val="2B3D4F"/>
        </w:rPr>
        <w:t>u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trúc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ki</w:t>
      </w:r>
      <w:r>
        <w:rPr>
          <w:rFonts w:ascii="Palatino Linotype" w:hAnsi="Palatino Linotype"/>
          <w:color w:val="2B3D4F"/>
        </w:rPr>
        <w:t>ế</w:t>
      </w:r>
      <w:r>
        <w:rPr>
          <w:color w:val="2B3D4F"/>
        </w:rPr>
        <w:t>n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trúc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và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ệ</w:t>
      </w:r>
      <w:r>
        <w:rPr>
          <w:rFonts w:ascii="Palatino Linotype" w:hAnsi="Palatino Linotype"/>
          <w:color w:val="2B3D4F"/>
          <w:spacing w:val="-11"/>
        </w:rPr>
        <w:t xml:space="preserve"> </w:t>
      </w:r>
      <w:r>
        <w:rPr>
          <w:color w:val="2B3D4F"/>
        </w:rPr>
        <w:t>th</w:t>
      </w:r>
      <w:r>
        <w:rPr>
          <w:rFonts w:ascii="Palatino Linotype" w:hAnsi="Palatino Linotype"/>
          <w:color w:val="2B3D4F"/>
        </w:rPr>
        <w:t>ố</w:t>
      </w:r>
      <w:r>
        <w:rPr>
          <w:color w:val="2B3D4F"/>
        </w:rPr>
        <w:t>ng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l</w:t>
      </w:r>
      <w:r>
        <w:rPr>
          <w:rFonts w:ascii="Palatino Linotype" w:hAnsi="Palatino Linotype"/>
          <w:color w:val="2B3D4F"/>
        </w:rPr>
        <w:t>ớ</w:t>
      </w:r>
      <w:r>
        <w:rPr>
          <w:color w:val="2B3D4F"/>
        </w:rPr>
        <w:t>p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hi</w:t>
      </w:r>
      <w:r>
        <w:rPr>
          <w:rFonts w:ascii="Palatino Linotype" w:hAnsi="Palatino Linotype"/>
          <w:color w:val="2B3D4F"/>
        </w:rPr>
        <w:t>ệ</w:t>
      </w:r>
      <w:r>
        <w:rPr>
          <w:color w:val="2B3D4F"/>
        </w:rPr>
        <w:t>n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</w:t>
      </w:r>
      <w:r>
        <w:rPr>
          <w:rFonts w:ascii="Palatino Linotype" w:hAnsi="Palatino Linotype"/>
          <w:color w:val="2B3D4F"/>
        </w:rPr>
        <w:t>ạ</w:t>
      </w:r>
      <w:r>
        <w:rPr>
          <w:color w:val="2B3D4F"/>
        </w:rPr>
        <w:t>i,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ph</w:t>
      </w:r>
      <w:r>
        <w:rPr>
          <w:rFonts w:ascii="Palatino Linotype" w:hAnsi="Palatino Linotype"/>
          <w:color w:val="2B3D4F"/>
        </w:rPr>
        <w:t>ạ</w:t>
      </w:r>
      <w:r>
        <w:rPr>
          <w:color w:val="2B3D4F"/>
        </w:rPr>
        <w:t>m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vi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tri</w:t>
      </w:r>
      <w:r>
        <w:rPr>
          <w:rFonts w:ascii="Palatino Linotype" w:hAnsi="Palatino Linotype"/>
          <w:color w:val="2B3D4F"/>
        </w:rPr>
        <w:t>ể</w:t>
      </w:r>
      <w:r>
        <w:rPr>
          <w:color w:val="2B3D4F"/>
        </w:rPr>
        <w:t>n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khai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c</w:t>
      </w:r>
      <w:r>
        <w:rPr>
          <w:rFonts w:ascii="Palatino Linotype" w:hAnsi="Palatino Linotype"/>
          <w:color w:val="2B3D4F"/>
        </w:rPr>
        <w:t>ủ</w:t>
      </w:r>
      <w:r>
        <w:rPr>
          <w:color w:val="2B3D4F"/>
        </w:rPr>
        <w:t>a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ệ</w:t>
      </w:r>
      <w:r>
        <w:rPr>
          <w:rFonts w:ascii="Palatino Linotype" w:hAnsi="Palatino Linotype"/>
          <w:color w:val="2B3D4F"/>
          <w:spacing w:val="-12"/>
        </w:rPr>
        <w:t xml:space="preserve"> </w:t>
      </w:r>
      <w:r>
        <w:rPr>
          <w:color w:val="2B3D4F"/>
        </w:rPr>
        <w:t>th</w:t>
      </w:r>
      <w:r>
        <w:rPr>
          <w:rFonts w:ascii="Palatino Linotype" w:hAnsi="Palatino Linotype"/>
          <w:color w:val="2B3D4F"/>
        </w:rPr>
        <w:t>ố</w:t>
      </w:r>
      <w:r>
        <w:rPr>
          <w:color w:val="2B3D4F"/>
        </w:rPr>
        <w:t>ng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>ượ</w:t>
      </w:r>
      <w:r>
        <w:rPr>
          <w:color w:val="2B3D4F"/>
        </w:rPr>
        <w:t>c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xác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>ị</w:t>
      </w:r>
      <w:r>
        <w:rPr>
          <w:color w:val="2B3D4F"/>
        </w:rPr>
        <w:t>nh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c</w:t>
      </w:r>
      <w:r>
        <w:rPr>
          <w:rFonts w:ascii="Palatino Linotype" w:hAnsi="Palatino Linotype"/>
          <w:color w:val="2B3D4F"/>
        </w:rPr>
        <w:t>ụ</w:t>
      </w:r>
      <w:r>
        <w:rPr>
          <w:rFonts w:ascii="Palatino Linotype" w:hAnsi="Palatino Linotype"/>
          <w:color w:val="2B3D4F"/>
          <w:spacing w:val="-11"/>
        </w:rPr>
        <w:t xml:space="preserve"> </w:t>
      </w:r>
      <w:r>
        <w:rPr>
          <w:color w:val="2B3D4F"/>
        </w:rPr>
        <w:t>th</w:t>
      </w:r>
      <w:r>
        <w:rPr>
          <w:rFonts w:ascii="Palatino Linotype" w:hAnsi="Palatino Linotype"/>
          <w:color w:val="2B3D4F"/>
        </w:rPr>
        <w:t>ể</w:t>
      </w:r>
      <w:r>
        <w:rPr>
          <w:rFonts w:ascii="Palatino Linotype" w:hAnsi="Palatino Linotype"/>
          <w:color w:val="2B3D4F"/>
          <w:spacing w:val="-12"/>
        </w:rPr>
        <w:t xml:space="preserve"> </w:t>
      </w:r>
      <w:r>
        <w:rPr>
          <w:color w:val="2B3D4F"/>
        </w:rPr>
        <w:t>nh</w:t>
      </w:r>
      <w:r>
        <w:rPr>
          <w:rFonts w:ascii="Palatino Linotype" w:hAnsi="Palatino Linotype"/>
          <w:color w:val="2B3D4F"/>
        </w:rPr>
        <w:t>ư</w:t>
      </w:r>
      <w:r>
        <w:rPr>
          <w:rFonts w:ascii="Palatino Linotype" w:hAnsi="Palatino Linotype"/>
          <w:color w:val="2B3D4F"/>
          <w:spacing w:val="-11"/>
        </w:rPr>
        <w:t xml:space="preserve"> </w:t>
      </w:r>
      <w:r>
        <w:rPr>
          <w:color w:val="2B3D4F"/>
          <w:spacing w:val="-4"/>
        </w:rPr>
        <w:t>sau:</w:t>
      </w:r>
    </w:p>
    <w:p w14:paraId="348E873E">
      <w:pPr>
        <w:pStyle w:val="8"/>
        <w:spacing w:after="0" w:line="296" w:lineRule="exact"/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0486C48A">
      <w:pPr>
        <w:pStyle w:val="5"/>
        <w:numPr>
          <w:ilvl w:val="0"/>
          <w:numId w:val="2"/>
        </w:numPr>
        <w:tabs>
          <w:tab w:val="left" w:pos="397"/>
        </w:tabs>
        <w:spacing w:before="7" w:after="0" w:line="293" w:lineRule="exact"/>
        <w:ind w:left="397" w:right="0" w:hanging="256"/>
        <w:jc w:val="both"/>
        <w:rPr>
          <w:rFonts w:ascii="Palatino Linotype" w:hAnsi="Palatino Linotype"/>
        </w:rPr>
      </w:pPr>
      <w:r>
        <w:rPr>
          <w:color w:val="2B3D4F"/>
        </w:rPr>
        <w:t>Ph</w:t>
      </w:r>
      <w:r>
        <w:rPr>
          <w:rFonts w:ascii="Palatino Linotype" w:hAnsi="Palatino Linotype"/>
          <w:color w:val="2B3D4F"/>
        </w:rPr>
        <w:t>ạ</w:t>
      </w:r>
      <w:r>
        <w:rPr>
          <w:color w:val="2B3D4F"/>
        </w:rPr>
        <w:t>m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vi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Ki</w:t>
      </w:r>
      <w:r>
        <w:rPr>
          <w:rFonts w:ascii="Palatino Linotype" w:hAnsi="Palatino Linotype"/>
          <w:color w:val="2B3D4F"/>
        </w:rPr>
        <w:t>ế</w:t>
      </w:r>
      <w:r>
        <w:rPr>
          <w:color w:val="2B3D4F"/>
        </w:rPr>
        <w:t>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trúc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Công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4"/>
        </w:rPr>
        <w:t>ngh</w:t>
      </w:r>
      <w:r>
        <w:rPr>
          <w:rFonts w:ascii="Palatino Linotype" w:hAnsi="Palatino Linotype"/>
          <w:color w:val="2B3D4F"/>
          <w:spacing w:val="-4"/>
        </w:rPr>
        <w:t>ệ</w:t>
      </w:r>
    </w:p>
    <w:p w14:paraId="6FCA8209">
      <w:pPr>
        <w:pStyle w:val="10"/>
        <w:numPr>
          <w:ilvl w:val="1"/>
          <w:numId w:val="2"/>
        </w:numPr>
        <w:tabs>
          <w:tab w:val="left" w:pos="366"/>
        </w:tabs>
        <w:spacing w:before="13" w:after="0" w:line="223" w:lineRule="auto"/>
        <w:ind w:left="366" w:right="54" w:hanging="133"/>
        <w:jc w:val="both"/>
        <w:rPr>
          <w:sz w:val="22"/>
        </w:rPr>
      </w:pPr>
      <w:r>
        <w:rPr>
          <w:b/>
          <w:color w:val="111111"/>
          <w:sz w:val="22"/>
        </w:rPr>
        <w:t xml:space="preserve">Mô hình: </w:t>
      </w:r>
      <w:r>
        <w:rPr>
          <w:color w:val="2B3D4F"/>
          <w:sz w:val="22"/>
        </w:rPr>
        <w:t>Ki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n trúc Client-Server. Client s</w:t>
      </w:r>
      <w:r>
        <w:rPr>
          <w:rFonts w:ascii="Palatino Linotype" w:hAnsi="Palatino Linotype"/>
          <w:color w:val="2B3D4F"/>
          <w:sz w:val="22"/>
        </w:rPr>
        <w:t xml:space="preserve">ử </w:t>
      </w:r>
      <w:r>
        <w:rPr>
          <w:color w:val="2B3D4F"/>
          <w:sz w:val="22"/>
        </w:rPr>
        <w:t>d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 xml:space="preserve">ng JavaFX làm </w:t>
      </w:r>
      <w:r>
        <w:rPr>
          <w:rFonts w:ascii="Palatino Linotype" w:hAnsi="Palatino Linotype"/>
          <w:color w:val="2B3D4F"/>
          <w:sz w:val="22"/>
        </w:rPr>
        <w:t>ứ</w:t>
      </w:r>
      <w:r>
        <w:rPr>
          <w:color w:val="2B3D4F"/>
          <w:sz w:val="22"/>
        </w:rPr>
        <w:t>ng d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ng Desktop; Server ch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y ch</w:t>
      </w:r>
      <w:r>
        <w:rPr>
          <w:rFonts w:ascii="Palatino Linotype" w:hAnsi="Palatino Linotype"/>
          <w:color w:val="2B3D4F"/>
          <w:sz w:val="22"/>
        </w:rPr>
        <w:t>ươ</w:t>
      </w:r>
      <w:r>
        <w:rPr>
          <w:color w:val="2B3D4F"/>
          <w:sz w:val="22"/>
        </w:rPr>
        <w:t>ng trình Socket đa lu</w:t>
      </w:r>
      <w:r>
        <w:rPr>
          <w:rFonts w:ascii="Palatino Linotype" w:hAnsi="Palatino Linotype"/>
          <w:color w:val="2B3D4F"/>
          <w:sz w:val="22"/>
        </w:rPr>
        <w:t>ồ</w:t>
      </w:r>
      <w:r>
        <w:rPr>
          <w:color w:val="2B3D4F"/>
          <w:sz w:val="22"/>
        </w:rPr>
        <w:t>ng (ClientHandler 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h</w:t>
      </w:r>
      <w:r>
        <w:rPr>
          <w:rFonts w:ascii="Palatino Linotype" w:hAnsi="Palatino Linotype"/>
          <w:color w:val="2B3D4F"/>
          <w:sz w:val="22"/>
        </w:rPr>
        <w:t>ợ</w:t>
      </w:r>
      <w:r>
        <w:rPr>
          <w:color w:val="2B3D4F"/>
          <w:sz w:val="22"/>
        </w:rPr>
        <w:t>p Thread Pool) ph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c v</w:t>
      </w:r>
      <w:r>
        <w:rPr>
          <w:rFonts w:ascii="Palatino Linotype" w:hAnsi="Palatino Linotype"/>
          <w:color w:val="2B3D4F"/>
          <w:sz w:val="22"/>
        </w:rPr>
        <w:t xml:space="preserve">ụ </w:t>
      </w:r>
      <w:r>
        <w:rPr>
          <w:color w:val="2B3D4F"/>
          <w:sz w:val="22"/>
        </w:rPr>
        <w:t>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n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i song song.</w:t>
      </w:r>
    </w:p>
    <w:p w14:paraId="0E0091EB">
      <w:pPr>
        <w:pStyle w:val="10"/>
        <w:numPr>
          <w:ilvl w:val="1"/>
          <w:numId w:val="2"/>
        </w:numPr>
        <w:tabs>
          <w:tab w:val="left" w:pos="366"/>
        </w:tabs>
        <w:spacing w:before="11" w:after="0" w:line="223" w:lineRule="auto"/>
        <w:ind w:left="366" w:right="42" w:hanging="133"/>
        <w:jc w:val="both"/>
        <w:rPr>
          <w:sz w:val="22"/>
        </w:rPr>
      </w:pPr>
      <w:r>
        <w:rPr>
          <w:b/>
          <w:color w:val="111111"/>
          <w:sz w:val="22"/>
        </w:rPr>
        <w:t xml:space="preserve">Giao thức: </w:t>
      </w:r>
      <w:r>
        <w:rPr>
          <w:color w:val="2B3D4F"/>
          <w:sz w:val="22"/>
        </w:rPr>
        <w:t>Custom Application Protocol trên n</w:t>
      </w:r>
      <w:r>
        <w:rPr>
          <w:rFonts w:ascii="Palatino Linotype" w:hAnsi="Palatino Linotype"/>
          <w:color w:val="2B3D4F"/>
          <w:sz w:val="22"/>
        </w:rPr>
        <w:t>ề</w:t>
      </w:r>
      <w:r>
        <w:rPr>
          <w:color w:val="2B3D4F"/>
          <w:sz w:val="22"/>
        </w:rPr>
        <w:t>n TCP Socket, truy</w:t>
      </w:r>
      <w:r>
        <w:rPr>
          <w:rFonts w:ascii="Palatino Linotype" w:hAnsi="Palatino Linotype"/>
          <w:color w:val="2B3D4F"/>
          <w:sz w:val="22"/>
        </w:rPr>
        <w:t>ề</w:t>
      </w:r>
      <w:r>
        <w:rPr>
          <w:color w:val="2B3D4F"/>
          <w:sz w:val="22"/>
        </w:rPr>
        <w:t>n nh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n qua JSON. H</w:t>
      </w:r>
      <w:r>
        <w:rPr>
          <w:rFonts w:ascii="Palatino Linotype" w:hAnsi="Palatino Linotype"/>
          <w:color w:val="2B3D4F"/>
          <w:sz w:val="22"/>
        </w:rPr>
        <w:t xml:space="preserve">ỗ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 xml:space="preserve">ợ </w:t>
      </w:r>
      <w:r>
        <w:rPr>
          <w:color w:val="2B3D4F"/>
          <w:sz w:val="22"/>
        </w:rPr>
        <w:t>phát s</w:t>
      </w:r>
      <w:r>
        <w:rPr>
          <w:rFonts w:ascii="Palatino Linotype" w:hAnsi="Palatino Linotype"/>
          <w:color w:val="2B3D4F"/>
          <w:sz w:val="22"/>
        </w:rPr>
        <w:t xml:space="preserve">ự </w:t>
      </w:r>
      <w:r>
        <w:rPr>
          <w:color w:val="2B3D4F"/>
          <w:sz w:val="22"/>
        </w:rPr>
        <w:t>ki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 (Broadcast Events) nh</w:t>
      </w:r>
      <w:r>
        <w:rPr>
          <w:rFonts w:ascii="Palatino Linotype" w:hAnsi="Palatino Linotype"/>
          <w:color w:val="2B3D4F"/>
          <w:sz w:val="22"/>
        </w:rPr>
        <w:t xml:space="preserve">ư </w:t>
      </w:r>
      <w:r>
        <w:rPr>
          <w:color w:val="2B3D4F"/>
          <w:sz w:val="22"/>
        </w:rPr>
        <w:t>thêm m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i, s</w:t>
      </w:r>
      <w:r>
        <w:rPr>
          <w:rFonts w:ascii="Palatino Linotype" w:hAnsi="Palatino Linotype"/>
          <w:color w:val="2B3D4F"/>
          <w:sz w:val="22"/>
        </w:rPr>
        <w:t>ử</w:t>
      </w:r>
      <w:r>
        <w:rPr>
          <w:color w:val="2B3D4F"/>
          <w:sz w:val="22"/>
        </w:rPr>
        <w:t>a, xóa phiên đ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n toàn b</w:t>
      </w:r>
      <w:r>
        <w:rPr>
          <w:rFonts w:ascii="Palatino Linotype" w:hAnsi="Palatino Linotype"/>
          <w:color w:val="2B3D4F"/>
          <w:sz w:val="22"/>
        </w:rPr>
        <w:t xml:space="preserve">ộ </w:t>
      </w:r>
      <w:r>
        <w:rPr>
          <w:color w:val="2B3D4F"/>
          <w:sz w:val="22"/>
        </w:rPr>
        <w:t>client đang 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n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i.</w:t>
      </w:r>
    </w:p>
    <w:p w14:paraId="3DC3C1C1">
      <w:pPr>
        <w:pStyle w:val="10"/>
        <w:numPr>
          <w:ilvl w:val="1"/>
          <w:numId w:val="2"/>
        </w:numPr>
        <w:tabs>
          <w:tab w:val="left" w:pos="366"/>
        </w:tabs>
        <w:spacing w:before="11" w:after="0" w:line="223" w:lineRule="auto"/>
        <w:ind w:left="366" w:right="38" w:hanging="133"/>
        <w:jc w:val="both"/>
        <w:rPr>
          <w:sz w:val="22"/>
        </w:rPr>
      </w:pPr>
      <w:r>
        <w:rPr>
          <w:b/>
          <w:color w:val="111111"/>
          <w:sz w:val="22"/>
        </w:rPr>
        <w:t xml:space="preserve">Lưu trữ: </w:t>
      </w:r>
      <w:r>
        <w:rPr>
          <w:color w:val="2B3D4F"/>
          <w:sz w:val="22"/>
        </w:rPr>
        <w:t>RDBMS MySQL đ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t trên AWS RDS Cloud, th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hi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truy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xu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t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qua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m</w:t>
      </w:r>
      <w:r>
        <w:rPr>
          <w:rFonts w:ascii="Palatino Linotype" w:hAnsi="Palatino Linotype"/>
          <w:color w:val="2B3D4F"/>
          <w:sz w:val="22"/>
        </w:rPr>
        <w:t>ẫ</w:t>
      </w:r>
      <w:r>
        <w:rPr>
          <w:color w:val="2B3D4F"/>
          <w:sz w:val="22"/>
        </w:rPr>
        <w:t>u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thi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rFonts w:ascii="Palatino Linotype" w:hAnsi="Palatino Linotype"/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DAO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và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JDBC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giúp qu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 lý k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n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i hi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u qu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.</w:t>
      </w:r>
    </w:p>
    <w:p w14:paraId="2FF98256">
      <w:pPr>
        <w:pStyle w:val="10"/>
        <w:numPr>
          <w:ilvl w:val="1"/>
          <w:numId w:val="2"/>
        </w:numPr>
        <w:tabs>
          <w:tab w:val="left" w:pos="366"/>
        </w:tabs>
        <w:spacing w:before="12" w:after="0" w:line="223" w:lineRule="auto"/>
        <w:ind w:left="366" w:right="45" w:hanging="133"/>
        <w:jc w:val="both"/>
        <w:rPr>
          <w:sz w:val="22"/>
        </w:rPr>
      </w:pPr>
      <w:r>
        <w:rPr>
          <w:b/>
          <w:color w:val="111111"/>
          <w:sz w:val="22"/>
        </w:rPr>
        <w:t xml:space="preserve">Tích hợp AI: </w:t>
      </w:r>
      <w:r>
        <w:rPr>
          <w:color w:val="2B3D4F"/>
          <w:sz w:val="22"/>
        </w:rPr>
        <w:t>Giao ti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p tr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color w:val="2B3D4F"/>
          <w:sz w:val="22"/>
        </w:rPr>
        <w:t>c ti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p qua socket b</w:t>
      </w:r>
      <w:r>
        <w:rPr>
          <w:rFonts w:ascii="Palatino Linotype" w:hAnsi="Palatino Linotype"/>
          <w:color w:val="2B3D4F"/>
          <w:sz w:val="22"/>
        </w:rPr>
        <w:t>ằ</w:t>
      </w:r>
      <w:r>
        <w:rPr>
          <w:color w:val="2B3D4F"/>
          <w:sz w:val="22"/>
        </w:rPr>
        <w:t>ng hành đ</w:t>
      </w:r>
      <w:r>
        <w:rPr>
          <w:rFonts w:ascii="Palatino Linotype" w:hAnsi="Palatino Linotype"/>
          <w:color w:val="2B3D4F"/>
          <w:sz w:val="22"/>
        </w:rPr>
        <w:t>ộ</w:t>
      </w:r>
      <w:r>
        <w:rPr>
          <w:color w:val="2B3D4F"/>
          <w:sz w:val="22"/>
        </w:rPr>
        <w:t xml:space="preserve">ng </w:t>
      </w:r>
      <w:r>
        <w:rPr>
          <w:rFonts w:ascii="Courier New" w:hAnsi="Courier New"/>
          <w:color w:val="2B3D4F"/>
          <w:sz w:val="22"/>
        </w:rPr>
        <w:t>CHAT_AI</w:t>
      </w:r>
      <w:r>
        <w:rPr>
          <w:color w:val="2B3D4F"/>
          <w:sz w:val="22"/>
        </w:rPr>
        <w:t>. Server làm trung gian g</w:t>
      </w:r>
      <w:r>
        <w:rPr>
          <w:rFonts w:ascii="Palatino Linotype" w:hAnsi="Palatino Linotype"/>
          <w:color w:val="2B3D4F"/>
          <w:sz w:val="22"/>
        </w:rPr>
        <w:t>ọ</w:t>
      </w:r>
      <w:r>
        <w:rPr>
          <w:color w:val="2B3D4F"/>
          <w:sz w:val="22"/>
        </w:rPr>
        <w:t>i đ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n API c</w:t>
      </w:r>
      <w:r>
        <w:rPr>
          <w:rFonts w:ascii="Palatino Linotype" w:hAnsi="Palatino Linotype"/>
          <w:color w:val="2B3D4F"/>
          <w:sz w:val="22"/>
        </w:rPr>
        <w:t>ủ</w:t>
      </w:r>
      <w:r>
        <w:rPr>
          <w:color w:val="2B3D4F"/>
          <w:sz w:val="22"/>
        </w:rPr>
        <w:t>a mô hình ngôn ng</w:t>
      </w:r>
      <w:r>
        <w:rPr>
          <w:rFonts w:ascii="Palatino Linotype" w:hAnsi="Palatino Linotype"/>
          <w:color w:val="2B3D4F"/>
          <w:sz w:val="22"/>
        </w:rPr>
        <w:t xml:space="preserve">ữ </w:t>
      </w:r>
      <w:r>
        <w:rPr>
          <w:color w:val="2B3D4F"/>
          <w:sz w:val="22"/>
        </w:rPr>
        <w:t>l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n đ</w:t>
      </w:r>
      <w:r>
        <w:rPr>
          <w:rFonts w:ascii="Palatino Linotype" w:hAnsi="Palatino Linotype"/>
          <w:color w:val="2B3D4F"/>
          <w:sz w:val="22"/>
        </w:rPr>
        <w:t xml:space="preserve">ể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 xml:space="preserve">ả </w:t>
      </w:r>
      <w:r>
        <w:rPr>
          <w:color w:val="2B3D4F"/>
          <w:sz w:val="22"/>
        </w:rPr>
        <w:t>câu tr</w:t>
      </w:r>
      <w:r>
        <w:rPr>
          <w:rFonts w:ascii="Palatino Linotype" w:hAnsi="Palatino Linotype"/>
          <w:color w:val="2B3D4F"/>
          <w:sz w:val="22"/>
        </w:rPr>
        <w:t xml:space="preserve">ả </w:t>
      </w:r>
      <w:r>
        <w:rPr>
          <w:color w:val="2B3D4F"/>
          <w:sz w:val="22"/>
        </w:rPr>
        <w:t>l</w:t>
      </w:r>
      <w:r>
        <w:rPr>
          <w:rFonts w:ascii="Palatino Linotype" w:hAnsi="Palatino Linotype"/>
          <w:color w:val="2B3D4F"/>
          <w:sz w:val="22"/>
        </w:rPr>
        <w:t>ờ</w:t>
      </w:r>
      <w:r>
        <w:rPr>
          <w:color w:val="2B3D4F"/>
          <w:sz w:val="22"/>
        </w:rPr>
        <w:t>i.</w:t>
      </w:r>
    </w:p>
    <w:p w14:paraId="6DE6312C">
      <w:pPr>
        <w:pStyle w:val="5"/>
        <w:numPr>
          <w:ilvl w:val="0"/>
          <w:numId w:val="2"/>
        </w:numPr>
        <w:tabs>
          <w:tab w:val="left" w:pos="397"/>
        </w:tabs>
        <w:spacing w:before="7" w:after="0" w:line="240" w:lineRule="auto"/>
        <w:ind w:left="397" w:right="0" w:hanging="256"/>
        <w:jc w:val="left"/>
      </w:pPr>
      <w:r>
        <w:rPr>
          <w:b w:val="0"/>
          <w:i w:val="0"/>
        </w:rPr>
        <w:br w:type="column"/>
      </w:r>
      <w:r>
        <w:rPr>
          <w:color w:val="2B3D4F"/>
        </w:rPr>
        <w:t>Ph</w:t>
      </w:r>
      <w:r>
        <w:rPr>
          <w:rFonts w:ascii="Palatino Linotype" w:hAnsi="Palatino Linotype"/>
          <w:color w:val="2B3D4F"/>
        </w:rPr>
        <w:t>ạ</w:t>
      </w:r>
      <w:r>
        <w:rPr>
          <w:color w:val="2B3D4F"/>
        </w:rPr>
        <w:t>m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vi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Ch</w:t>
      </w:r>
      <w:r>
        <w:rPr>
          <w:rFonts w:ascii="Palatino Linotype" w:hAnsi="Palatino Linotype"/>
          <w:color w:val="2B3D4F"/>
        </w:rPr>
        <w:t>ứ</w:t>
      </w:r>
      <w:r>
        <w:rPr>
          <w:color w:val="2B3D4F"/>
        </w:rPr>
        <w:t>c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năng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(Phân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quy</w:t>
      </w:r>
      <w:r>
        <w:rPr>
          <w:rFonts w:ascii="Palatino Linotype" w:hAnsi="Palatino Linotype"/>
          <w:color w:val="2B3D4F"/>
        </w:rPr>
        <w:t>ề</w:t>
      </w:r>
      <w:r>
        <w:rPr>
          <w:color w:val="2B3D4F"/>
        </w:rPr>
        <w:t>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</w:t>
      </w:r>
      <w:r>
        <w:rPr>
          <w:rFonts w:ascii="Palatino Linotype" w:hAnsi="Palatino Linotype"/>
          <w:color w:val="2B3D4F"/>
        </w:rPr>
        <w:t>ệ</w:t>
      </w:r>
      <w:r>
        <w:rPr>
          <w:rFonts w:ascii="Palatino Linotype" w:hAnsi="Palatino Linotype"/>
          <w:color w:val="2B3D4F"/>
          <w:spacing w:val="-2"/>
        </w:rPr>
        <w:t xml:space="preserve"> </w:t>
      </w:r>
      <w:r>
        <w:rPr>
          <w:color w:val="2B3D4F"/>
          <w:spacing w:val="-2"/>
        </w:rPr>
        <w:t>th</w:t>
      </w:r>
      <w:r>
        <w:rPr>
          <w:rFonts w:ascii="Palatino Linotype" w:hAnsi="Palatino Linotype"/>
          <w:color w:val="2B3D4F"/>
          <w:spacing w:val="-2"/>
        </w:rPr>
        <w:t>ố</w:t>
      </w:r>
      <w:r>
        <w:rPr>
          <w:color w:val="2B3D4F"/>
          <w:spacing w:val="-2"/>
        </w:rPr>
        <w:t>ng)</w:t>
      </w:r>
    </w:p>
    <w:p w14:paraId="4BD99E6E">
      <w:pPr>
        <w:pStyle w:val="8"/>
        <w:ind w:left="14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623060" cy="185420"/>
                <wp:effectExtent l="0" t="0" r="0" b="508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3060" cy="185420"/>
                          <a:chOff x="0" y="0"/>
                          <a:chExt cx="1623060" cy="1854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6445"/>
                            <a:ext cx="16230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159385">
                                <a:moveTo>
                                  <a:pt x="1593980" y="158886"/>
                                </a:moveTo>
                                <a:lnTo>
                                  <a:pt x="28575" y="158886"/>
                                </a:lnTo>
                                <a:lnTo>
                                  <a:pt x="17479" y="156631"/>
                                </a:lnTo>
                                <a:lnTo>
                                  <a:pt x="8393" y="150492"/>
                                </a:lnTo>
                                <a:lnTo>
                                  <a:pt x="2254" y="141406"/>
                                </a:lnTo>
                                <a:lnTo>
                                  <a:pt x="0" y="13031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93980" y="0"/>
                                </a:lnTo>
                                <a:lnTo>
                                  <a:pt x="1605075" y="2254"/>
                                </a:lnTo>
                                <a:lnTo>
                                  <a:pt x="1614161" y="8393"/>
                                </a:lnTo>
                                <a:lnTo>
                                  <a:pt x="1620300" y="17479"/>
                                </a:lnTo>
                                <a:lnTo>
                                  <a:pt x="1622555" y="28575"/>
                                </a:lnTo>
                                <a:lnTo>
                                  <a:pt x="1622555" y="130311"/>
                                </a:lnTo>
                                <a:lnTo>
                                  <a:pt x="1620300" y="141406"/>
                                </a:lnTo>
                                <a:lnTo>
                                  <a:pt x="1614161" y="150492"/>
                                </a:lnTo>
                                <a:lnTo>
                                  <a:pt x="1605075" y="156631"/>
                                </a:lnTo>
                                <a:lnTo>
                                  <a:pt x="1593980" y="158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62306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A9BD3">
                              <w:pPr>
                                <w:spacing w:before="37"/>
                                <w:ind w:left="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1D3B7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1D3B7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Người</w:t>
                              </w:r>
                              <w:r>
                                <w:rPr>
                                  <w:b/>
                                  <w:color w:val="1D3B7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mua</w:t>
                              </w:r>
                              <w:r>
                                <w:rPr>
                                  <w:b/>
                                  <w:color w:val="1D3B7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pacing w:val="-2"/>
                                  <w:sz w:val="20"/>
                                </w:rPr>
                                <w:t>(Bidder)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6pt;width:127.8pt;" coordsize="1623060,185420" o:gfxdata="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LjjNjjVAAAABAEAAA8AAAAAAAAAAQAgAAAA&#10;IgAAAGRycy9kb3ducmV2LnhtbFBLAQIUABQAAAAIAIdO4kDTK4I9ZAMAAIMKAAAOAAAAAAAAAAEA&#10;IAAAACQBAABkcnMvZTJvRG9jLnhtbFBLBQYAAAAABgAGAFkBAAD6BgAAAAA=&#10;">
                <o:lock v:ext="edit" aspectratio="f"/>
                <v:shape id="Graphic 9" o:spid="_x0000_s1026" o:spt="100" style="position:absolute;left:0;top:16445;height:159385;width:1623060;" fillcolor="#E1E8F4" filled="t" stroked="f" coordsize="1623060,159385" o:gfxdata="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vusLsAAADa&#10;AAAADwAAAAAAAAABACAAAAAiAAAAZHJzL2Rvd25yZXYueG1sUEsBAhQAFAAAAAgAh07iQDMvBZ47&#10;AAAAOQAAABAAAAAAAAAAAQAgAAAACgEAAGRycy9zaGFwZXhtbC54bWxQSwUGAAAAAAYABgBbAQAA&#10;tAMAAAAA&#10;" path="m1593980,158886l28575,158886,17479,156631,8393,150492,2254,141406,0,130311,0,28575,2254,17479,8393,8393,17479,2254,28575,0,1593980,0,1605075,2254,1614161,8393,1620300,17479,1622555,28575,1622555,130311,1620300,141406,1614161,150492,1605075,156631,1593980,158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185420;width:162306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A9BD3">
                        <w:pPr>
                          <w:spacing w:before="37"/>
                          <w:ind w:left="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3B72"/>
                            <w:sz w:val="20"/>
                          </w:rPr>
                          <w:t>Phân</w:t>
                        </w:r>
                        <w:r>
                          <w:rPr>
                            <w:b/>
                            <w:color w:val="1D3B7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hệ</w:t>
                        </w:r>
                        <w:r>
                          <w:rPr>
                            <w:b/>
                            <w:color w:val="1D3B7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Người</w:t>
                        </w:r>
                        <w:r>
                          <w:rPr>
                            <w:b/>
                            <w:color w:val="1D3B7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mua</w:t>
                        </w:r>
                        <w:r>
                          <w:rPr>
                            <w:b/>
                            <w:color w:val="1D3B7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pacing w:val="-2"/>
                            <w:sz w:val="20"/>
                          </w:rPr>
                          <w:t>(Bidder)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B51253B">
      <w:pPr>
        <w:pStyle w:val="10"/>
        <w:numPr>
          <w:ilvl w:val="1"/>
          <w:numId w:val="2"/>
        </w:numPr>
        <w:tabs>
          <w:tab w:val="left" w:pos="366"/>
        </w:tabs>
        <w:spacing w:before="0" w:after="0" w:line="232" w:lineRule="auto"/>
        <w:ind w:left="366" w:right="141" w:hanging="133"/>
        <w:jc w:val="left"/>
        <w:rPr>
          <w:sz w:val="22"/>
        </w:rPr>
      </w:pPr>
      <w:r>
        <w:rPr>
          <w:color w:val="2B3D4F"/>
          <w:sz w:val="22"/>
        </w:rPr>
        <w:t>Đăng ký, đăng nh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p tài kho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 và c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p nh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 xml:space="preserve">t thông tin cá </w:t>
      </w:r>
      <w:r>
        <w:rPr>
          <w:color w:val="2B3D4F"/>
          <w:spacing w:val="-2"/>
          <w:sz w:val="22"/>
        </w:rPr>
        <w:t>nhân.</w:t>
      </w:r>
    </w:p>
    <w:p w14:paraId="2AB8F2AF">
      <w:pPr>
        <w:pStyle w:val="10"/>
        <w:numPr>
          <w:ilvl w:val="1"/>
          <w:numId w:val="2"/>
        </w:numPr>
        <w:tabs>
          <w:tab w:val="left" w:pos="366"/>
        </w:tabs>
        <w:spacing w:before="0" w:after="0" w:line="223" w:lineRule="auto"/>
        <w:ind w:left="366" w:right="140" w:hanging="133"/>
        <w:jc w:val="left"/>
        <w:rPr>
          <w:sz w:val="22"/>
        </w:rPr>
      </w:pPr>
      <w:r>
        <w:rPr>
          <w:color w:val="2B3D4F"/>
          <w:sz w:val="22"/>
        </w:rPr>
        <w:t>Tìm ki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m, l</w:t>
      </w:r>
      <w:r>
        <w:rPr>
          <w:rFonts w:ascii="Palatino Linotype" w:hAnsi="Palatino Linotype"/>
          <w:color w:val="2B3D4F"/>
          <w:sz w:val="22"/>
        </w:rPr>
        <w:t>ọ</w:t>
      </w:r>
      <w:r>
        <w:rPr>
          <w:color w:val="2B3D4F"/>
          <w:sz w:val="22"/>
        </w:rPr>
        <w:t>c (theo danh m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c, tr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ng thái active/closed) và s</w:t>
      </w:r>
      <w:r>
        <w:rPr>
          <w:rFonts w:ascii="Palatino Linotype" w:hAnsi="Palatino Linotype"/>
          <w:color w:val="2B3D4F"/>
          <w:sz w:val="22"/>
        </w:rPr>
        <w:t>ắ</w:t>
      </w:r>
      <w:r>
        <w:rPr>
          <w:color w:val="2B3D4F"/>
          <w:sz w:val="22"/>
        </w:rPr>
        <w:t>p x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p.</w:t>
      </w:r>
    </w:p>
    <w:p w14:paraId="7B3A321C">
      <w:pPr>
        <w:pStyle w:val="10"/>
        <w:numPr>
          <w:ilvl w:val="1"/>
          <w:numId w:val="2"/>
        </w:numPr>
        <w:tabs>
          <w:tab w:val="left" w:pos="366"/>
        </w:tabs>
        <w:spacing w:before="0" w:after="0" w:line="223" w:lineRule="auto"/>
        <w:ind w:left="366" w:right="139" w:hanging="133"/>
        <w:jc w:val="left"/>
        <w:rPr>
          <w:sz w:val="22"/>
        </w:rPr>
      </w:pPr>
      <w:r>
        <w:rPr>
          <w:color w:val="2B3D4F"/>
          <w:sz w:val="22"/>
        </w:rPr>
        <w:t>Xem chi ti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t s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 ph</w:t>
      </w:r>
      <w:r>
        <w:rPr>
          <w:rFonts w:ascii="Palatino Linotype" w:hAnsi="Palatino Linotype"/>
          <w:color w:val="2B3D4F"/>
          <w:sz w:val="22"/>
        </w:rPr>
        <w:t>ẩ</w:t>
      </w:r>
      <w:r>
        <w:rPr>
          <w:color w:val="2B3D4F"/>
          <w:sz w:val="22"/>
        </w:rPr>
        <w:t>m (mô t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 xml:space="preserve">, 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nh, l</w:t>
      </w:r>
      <w:r>
        <w:rPr>
          <w:rFonts w:ascii="Palatino Linotype" w:hAnsi="Palatino Linotype"/>
          <w:color w:val="2B3D4F"/>
          <w:sz w:val="22"/>
        </w:rPr>
        <w:t>ị</w:t>
      </w:r>
      <w:r>
        <w:rPr>
          <w:color w:val="2B3D4F"/>
          <w:sz w:val="22"/>
        </w:rPr>
        <w:t>ch s</w:t>
      </w:r>
      <w:r>
        <w:rPr>
          <w:rFonts w:ascii="Palatino Linotype" w:hAnsi="Palatino Linotype"/>
          <w:color w:val="2B3D4F"/>
          <w:sz w:val="22"/>
        </w:rPr>
        <w:t xml:space="preserve">ử </w:t>
      </w:r>
      <w:r>
        <w:rPr>
          <w:color w:val="2B3D4F"/>
          <w:sz w:val="22"/>
        </w:rPr>
        <w:t>giá, đ</w:t>
      </w:r>
      <w:r>
        <w:rPr>
          <w:rFonts w:ascii="Palatino Linotype" w:hAnsi="Palatino Linotype"/>
          <w:color w:val="2B3D4F"/>
          <w:sz w:val="22"/>
        </w:rPr>
        <w:t>ồ</w:t>
      </w:r>
      <w:r>
        <w:rPr>
          <w:color w:val="2B3D4F"/>
          <w:sz w:val="22"/>
        </w:rPr>
        <w:t>ng h</w:t>
      </w:r>
      <w:r>
        <w:rPr>
          <w:rFonts w:ascii="Palatino Linotype" w:hAnsi="Palatino Linotype"/>
          <w:color w:val="2B3D4F"/>
          <w:sz w:val="22"/>
        </w:rPr>
        <w:t xml:space="preserve">ồ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ế</w:t>
      </w:r>
      <w:r>
        <w:rPr>
          <w:color w:val="2B3D4F"/>
          <w:sz w:val="22"/>
        </w:rPr>
        <w:t>m ng</w:t>
      </w:r>
      <w:r>
        <w:rPr>
          <w:rFonts w:ascii="Palatino Linotype" w:hAnsi="Palatino Linotype"/>
          <w:color w:val="2B3D4F"/>
          <w:sz w:val="22"/>
        </w:rPr>
        <w:t>ượ</w:t>
      </w:r>
      <w:r>
        <w:rPr>
          <w:color w:val="2B3D4F"/>
          <w:sz w:val="22"/>
        </w:rPr>
        <w:t>c).</w:t>
      </w:r>
    </w:p>
    <w:p w14:paraId="4477C76D">
      <w:pPr>
        <w:pStyle w:val="10"/>
        <w:numPr>
          <w:ilvl w:val="1"/>
          <w:numId w:val="2"/>
        </w:numPr>
        <w:tabs>
          <w:tab w:val="left" w:pos="366"/>
        </w:tabs>
        <w:spacing w:before="11" w:after="0" w:line="223" w:lineRule="auto"/>
        <w:ind w:left="366" w:right="139" w:hanging="133"/>
        <w:jc w:val="left"/>
        <w:rPr>
          <w:sz w:val="22"/>
        </w:rPr>
      </w:pP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t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giá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(Place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Bid)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real-time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và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ự</w:t>
      </w:r>
      <w:r>
        <w:rPr>
          <w:rFonts w:ascii="Palatino Linotype" w:hAnsi="Palatino Linotype"/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ộ</w:t>
      </w:r>
      <w:r>
        <w:rPr>
          <w:color w:val="2B3D4F"/>
          <w:sz w:val="22"/>
        </w:rPr>
        <w:t>ng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ki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color w:val="2B3D4F"/>
          <w:sz w:val="22"/>
        </w:rPr>
        <w:t>m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tra</w:t>
      </w:r>
      <w:r>
        <w:rPr>
          <w:color w:val="2B3D4F"/>
          <w:spacing w:val="24"/>
          <w:sz w:val="22"/>
        </w:rPr>
        <w:t xml:space="preserve"> </w:t>
      </w:r>
      <w:r>
        <w:rPr>
          <w:color w:val="2B3D4F"/>
          <w:sz w:val="22"/>
        </w:rPr>
        <w:t>tính h</w:t>
      </w:r>
      <w:r>
        <w:rPr>
          <w:rFonts w:ascii="Palatino Linotype" w:hAnsi="Palatino Linotype"/>
          <w:color w:val="2B3D4F"/>
          <w:sz w:val="22"/>
        </w:rPr>
        <w:t>ợ</w:t>
      </w:r>
      <w:r>
        <w:rPr>
          <w:color w:val="2B3D4F"/>
          <w:sz w:val="22"/>
        </w:rPr>
        <w:t>p l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.</w:t>
      </w:r>
    </w:p>
    <w:p w14:paraId="6F0CD05B">
      <w:pPr>
        <w:pStyle w:val="10"/>
        <w:numPr>
          <w:ilvl w:val="1"/>
          <w:numId w:val="2"/>
        </w:numPr>
        <w:tabs>
          <w:tab w:val="left" w:pos="366"/>
        </w:tabs>
        <w:spacing w:before="13" w:after="0" w:line="223" w:lineRule="auto"/>
        <w:ind w:left="366" w:right="128" w:hanging="133"/>
        <w:jc w:val="left"/>
        <w:rPr>
          <w:sz w:val="22"/>
        </w:rPr>
      </w:pP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ươ</w:t>
      </w:r>
      <w:r>
        <w:rPr>
          <w:color w:val="2B3D4F"/>
          <w:sz w:val="22"/>
        </w:rPr>
        <w:t>ng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tác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v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i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tr</w:t>
      </w:r>
      <w:r>
        <w:rPr>
          <w:rFonts w:ascii="Palatino Linotype" w:hAnsi="Palatino Linotype"/>
          <w:color w:val="2B3D4F"/>
          <w:sz w:val="22"/>
        </w:rPr>
        <w:t>ợ</w:t>
      </w:r>
      <w:r>
        <w:rPr>
          <w:rFonts w:ascii="Palatino Linotype" w:hAnsi="Palatino Linotype"/>
          <w:color w:val="2B3D4F"/>
          <w:spacing w:val="-13"/>
          <w:sz w:val="22"/>
        </w:rPr>
        <w:t xml:space="preserve"> </w:t>
      </w:r>
      <w:r>
        <w:rPr>
          <w:color w:val="2B3D4F"/>
          <w:sz w:val="22"/>
        </w:rPr>
        <w:t>lý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AI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ể</w:t>
      </w:r>
      <w:r>
        <w:rPr>
          <w:rFonts w:ascii="Palatino Linotype" w:hAnsi="Palatino Linotype"/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ư</w:t>
      </w:r>
      <w:r>
        <w:rPr>
          <w:rFonts w:ascii="Palatino Linotype" w:hAnsi="Palatino Linotype"/>
          <w:color w:val="2B3D4F"/>
          <w:spacing w:val="-13"/>
          <w:sz w:val="22"/>
        </w:rPr>
        <w:t xml:space="preserve"> </w:t>
      </w:r>
      <w:r>
        <w:rPr>
          <w:color w:val="2B3D4F"/>
          <w:sz w:val="22"/>
        </w:rPr>
        <w:t>v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n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s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ph</w:t>
      </w:r>
      <w:r>
        <w:rPr>
          <w:rFonts w:ascii="Palatino Linotype" w:hAnsi="Palatino Linotype"/>
          <w:color w:val="2B3D4F"/>
          <w:sz w:val="22"/>
        </w:rPr>
        <w:t>ẩ</w:t>
      </w:r>
      <w:r>
        <w:rPr>
          <w:color w:val="2B3D4F"/>
          <w:sz w:val="22"/>
        </w:rPr>
        <w:t>m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qua</w:t>
      </w:r>
      <w:r>
        <w:rPr>
          <w:color w:val="2B3D4F"/>
          <w:spacing w:val="-13"/>
          <w:sz w:val="22"/>
        </w:rPr>
        <w:t xml:space="preserve"> 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nh</w:t>
      </w:r>
      <w:r>
        <w:rPr>
          <w:color w:val="2B3D4F"/>
          <w:spacing w:val="-14"/>
          <w:sz w:val="22"/>
        </w:rPr>
        <w:t xml:space="preserve"> </w:t>
      </w:r>
      <w:r>
        <w:rPr>
          <w:color w:val="2B3D4F"/>
          <w:sz w:val="22"/>
        </w:rPr>
        <w:t>ch</w:t>
      </w:r>
      <w:r>
        <w:rPr>
          <w:rFonts w:ascii="Palatino Linotype" w:hAnsi="Palatino Linotype"/>
          <w:color w:val="2B3D4F"/>
          <w:sz w:val="22"/>
        </w:rPr>
        <w:t>ụ</w:t>
      </w:r>
      <w:r>
        <w:rPr>
          <w:color w:val="2B3D4F"/>
          <w:sz w:val="22"/>
        </w:rPr>
        <w:t>p và câu h</w:t>
      </w:r>
      <w:r>
        <w:rPr>
          <w:rFonts w:ascii="Palatino Linotype" w:hAnsi="Palatino Linotype"/>
          <w:color w:val="2B3D4F"/>
          <w:sz w:val="22"/>
        </w:rPr>
        <w:t>ỏ</w:t>
      </w:r>
      <w:r>
        <w:rPr>
          <w:color w:val="2B3D4F"/>
          <w:sz w:val="22"/>
        </w:rPr>
        <w:t>i.</w:t>
      </w:r>
    </w:p>
    <w:p w14:paraId="09E32368">
      <w:pPr>
        <w:pStyle w:val="8"/>
        <w:ind w:left="14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524000" cy="185420"/>
                <wp:effectExtent l="0" t="0" r="0" b="508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85420"/>
                          <a:chOff x="0" y="0"/>
                          <a:chExt cx="1524000" cy="1854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6445"/>
                            <a:ext cx="15240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59385">
                                <a:moveTo>
                                  <a:pt x="1495139" y="158886"/>
                                </a:moveTo>
                                <a:lnTo>
                                  <a:pt x="28575" y="158886"/>
                                </a:lnTo>
                                <a:lnTo>
                                  <a:pt x="17479" y="156631"/>
                                </a:lnTo>
                                <a:lnTo>
                                  <a:pt x="8393" y="150492"/>
                                </a:lnTo>
                                <a:lnTo>
                                  <a:pt x="2254" y="141406"/>
                                </a:lnTo>
                                <a:lnTo>
                                  <a:pt x="0" y="13031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95139" y="0"/>
                                </a:lnTo>
                                <a:lnTo>
                                  <a:pt x="1506234" y="2254"/>
                                </a:lnTo>
                                <a:lnTo>
                                  <a:pt x="1515320" y="8393"/>
                                </a:lnTo>
                                <a:lnTo>
                                  <a:pt x="1521459" y="17479"/>
                                </a:lnTo>
                                <a:lnTo>
                                  <a:pt x="1523714" y="28575"/>
                                </a:lnTo>
                                <a:lnTo>
                                  <a:pt x="1523714" y="130311"/>
                                </a:lnTo>
                                <a:lnTo>
                                  <a:pt x="1521459" y="141406"/>
                                </a:lnTo>
                                <a:lnTo>
                                  <a:pt x="1515320" y="150492"/>
                                </a:lnTo>
                                <a:lnTo>
                                  <a:pt x="1506234" y="156631"/>
                                </a:lnTo>
                                <a:lnTo>
                                  <a:pt x="1495139" y="158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52400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7FB50">
                              <w:pPr>
                                <w:spacing w:before="37"/>
                                <w:ind w:left="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1D3B7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1D3B7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Người</w:t>
                              </w:r>
                              <w:r>
                                <w:rPr>
                                  <w:b/>
                                  <w:color w:val="1D3B7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bán</w:t>
                              </w:r>
                              <w:r>
                                <w:rPr>
                                  <w:b/>
                                  <w:color w:val="1D3B7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pacing w:val="-2"/>
                                  <w:sz w:val="20"/>
                                </w:rPr>
                                <w:t>(Seller)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6pt;width:120pt;" coordsize="1524000,185420" o:gfxdata="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ybgrg1AAAAAQBAAAPAAAAAAAA&#10;AAEAIAAAACIAAABkcnMvZG93bnJldi54bWxQSwECFAAUAAAACACHTuJAcHicy2wDAACHCgAADgAA&#10;AAAAAAABACAAAAAjAQAAZHJzL2Uyb0RvYy54bWxQSwUGAAAAAAYABgBZAQAAAQcAAAAA&#10;">
                <o:lock v:ext="edit" aspectratio="f"/>
                <v:shape id="Graphic 12" o:spid="_x0000_s1026" o:spt="100" style="position:absolute;left:0;top:16445;height:159385;width:1524000;" fillcolor="#E1E8F4" filled="t" stroked="f" coordsize="1524000,159385" o:gfxdata="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fYK25AAAA2wAA&#10;AA8AAAAAAAAAAQAgAAAAIgAAAGRycy9kb3ducmV2LnhtbFBLAQIUABQAAAAIAIdO4kAzLwWeOwAA&#10;ADkAAAAQAAAAAAAAAAEAIAAAAAgBAABkcnMvc2hhcGV4bWwueG1sUEsFBgAAAAAGAAYAWwEAALID&#10;AAAAAA==&#10;" path="m1495139,158886l28575,158886,17479,156631,8393,150492,2254,141406,0,130311,0,28575,2254,17479,8393,8393,17479,2254,28575,0,1495139,0,1506234,2254,1515320,8393,1521459,17479,1523714,28575,1523714,130311,1521459,141406,1515320,150492,1506234,156631,1495139,158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0;top:0;height:185420;width:152400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47FB50">
                        <w:pPr>
                          <w:spacing w:before="37"/>
                          <w:ind w:left="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3B72"/>
                            <w:sz w:val="20"/>
                          </w:rPr>
                          <w:t>Phân</w:t>
                        </w:r>
                        <w:r>
                          <w:rPr>
                            <w:b/>
                            <w:color w:val="1D3B7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hệ</w:t>
                        </w:r>
                        <w:r>
                          <w:rPr>
                            <w:b/>
                            <w:color w:val="1D3B7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Người</w:t>
                        </w:r>
                        <w:r>
                          <w:rPr>
                            <w:b/>
                            <w:color w:val="1D3B7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bán</w:t>
                        </w:r>
                        <w:r>
                          <w:rPr>
                            <w:b/>
                            <w:color w:val="1D3B7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pacing w:val="-2"/>
                            <w:sz w:val="20"/>
                          </w:rPr>
                          <w:t>(Seller)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D52395">
      <w:pPr>
        <w:pStyle w:val="10"/>
        <w:numPr>
          <w:ilvl w:val="1"/>
          <w:numId w:val="2"/>
        </w:numPr>
        <w:tabs>
          <w:tab w:val="left" w:pos="366"/>
        </w:tabs>
        <w:spacing w:before="0" w:after="0" w:line="223" w:lineRule="auto"/>
        <w:ind w:left="366" w:right="141" w:hanging="133"/>
        <w:jc w:val="left"/>
        <w:rPr>
          <w:sz w:val="22"/>
        </w:rPr>
      </w:pP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o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phiên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u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giá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(tên,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mô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t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,</w:t>
      </w:r>
      <w:r>
        <w:rPr>
          <w:color w:val="2B3D4F"/>
          <w:spacing w:val="-7"/>
          <w:sz w:val="22"/>
        </w:rPr>
        <w:t xml:space="preserve"> 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nh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Base64,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giá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sàn,</w:t>
      </w:r>
      <w:r>
        <w:rPr>
          <w:color w:val="2B3D4F"/>
          <w:spacing w:val="-7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ướ</w:t>
      </w:r>
      <w:r>
        <w:rPr>
          <w:color w:val="2B3D4F"/>
          <w:sz w:val="22"/>
        </w:rPr>
        <w:t>c giá, th</w:t>
      </w:r>
      <w:r>
        <w:rPr>
          <w:rFonts w:ascii="Palatino Linotype" w:hAnsi="Palatino Linotype"/>
          <w:color w:val="2B3D4F"/>
          <w:sz w:val="22"/>
        </w:rPr>
        <w:t>ờ</w:t>
      </w:r>
      <w:r>
        <w:rPr>
          <w:color w:val="2B3D4F"/>
          <w:sz w:val="22"/>
        </w:rPr>
        <w:t>i gian).</w:t>
      </w:r>
    </w:p>
    <w:p w14:paraId="66FE24E7">
      <w:pPr>
        <w:pStyle w:val="10"/>
        <w:numPr>
          <w:ilvl w:val="1"/>
          <w:numId w:val="2"/>
        </w:numPr>
        <w:tabs>
          <w:tab w:val="left" w:pos="366"/>
        </w:tabs>
        <w:spacing w:before="0" w:after="0" w:line="232" w:lineRule="auto"/>
        <w:ind w:left="366" w:right="139" w:hanging="133"/>
        <w:jc w:val="left"/>
        <w:rPr>
          <w:sz w:val="22"/>
        </w:rPr>
      </w:pPr>
      <w:r>
        <w:rPr>
          <w:color w:val="2B3D4F"/>
          <w:sz w:val="22"/>
        </w:rPr>
        <w:t>Theo dõi danh sách phiên s</w:t>
      </w:r>
      <w:r>
        <w:rPr>
          <w:rFonts w:ascii="Palatino Linotype" w:hAnsi="Palatino Linotype"/>
          <w:color w:val="2B3D4F"/>
          <w:sz w:val="22"/>
        </w:rPr>
        <w:t xml:space="preserve">ở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>ữ</w:t>
      </w:r>
      <w:r>
        <w:rPr>
          <w:color w:val="2B3D4F"/>
          <w:sz w:val="22"/>
        </w:rPr>
        <w:t>u và l</w:t>
      </w:r>
      <w:r>
        <w:rPr>
          <w:rFonts w:ascii="Palatino Linotype" w:hAnsi="Palatino Linotype"/>
          <w:color w:val="2B3D4F"/>
          <w:sz w:val="22"/>
        </w:rPr>
        <w:t>ị</w:t>
      </w:r>
      <w:r>
        <w:rPr>
          <w:color w:val="2B3D4F"/>
          <w:sz w:val="22"/>
        </w:rPr>
        <w:t>ch s</w:t>
      </w:r>
      <w:r>
        <w:rPr>
          <w:rFonts w:ascii="Palatino Linotype" w:hAnsi="Palatino Linotype"/>
          <w:color w:val="2B3D4F"/>
          <w:sz w:val="22"/>
        </w:rPr>
        <w:t xml:space="preserve">ử </w:t>
      </w:r>
      <w:r>
        <w:rPr>
          <w:color w:val="2B3D4F"/>
          <w:sz w:val="22"/>
        </w:rPr>
        <w:t>đ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t giá c</w:t>
      </w:r>
      <w:r>
        <w:rPr>
          <w:rFonts w:ascii="Palatino Linotype" w:hAnsi="Palatino Linotype"/>
          <w:color w:val="2B3D4F"/>
          <w:sz w:val="22"/>
        </w:rPr>
        <w:t>ủ</w:t>
      </w:r>
      <w:r>
        <w:rPr>
          <w:color w:val="2B3D4F"/>
          <w:sz w:val="22"/>
        </w:rPr>
        <w:t>a khách hàng.</w:t>
      </w:r>
    </w:p>
    <w:p w14:paraId="3BEF5E72">
      <w:pPr>
        <w:pStyle w:val="10"/>
        <w:numPr>
          <w:ilvl w:val="1"/>
          <w:numId w:val="2"/>
        </w:numPr>
        <w:tabs>
          <w:tab w:val="left" w:pos="366"/>
        </w:tabs>
        <w:spacing w:before="16" w:after="0" w:line="223" w:lineRule="auto"/>
        <w:ind w:left="366" w:right="140" w:hanging="133"/>
        <w:jc w:val="left"/>
        <w:rPr>
          <w:sz w:val="22"/>
        </w:rPr>
      </w:pPr>
      <w:r>
        <w:rPr>
          <w:color w:val="2B3D4F"/>
          <w:spacing w:val="-2"/>
          <w:sz w:val="22"/>
        </w:rPr>
        <w:t>Ch</w:t>
      </w:r>
      <w:r>
        <w:rPr>
          <w:rFonts w:ascii="Palatino Linotype" w:hAnsi="Palatino Linotype"/>
          <w:color w:val="2B3D4F"/>
          <w:spacing w:val="-2"/>
          <w:sz w:val="22"/>
        </w:rPr>
        <w:t>ỉ</w:t>
      </w:r>
      <w:r>
        <w:rPr>
          <w:color w:val="2B3D4F"/>
          <w:spacing w:val="-2"/>
          <w:sz w:val="22"/>
        </w:rPr>
        <w:t>nh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s</w:t>
      </w:r>
      <w:r>
        <w:rPr>
          <w:rFonts w:ascii="Palatino Linotype" w:hAnsi="Palatino Linotype"/>
          <w:color w:val="2B3D4F"/>
          <w:spacing w:val="-2"/>
          <w:sz w:val="22"/>
        </w:rPr>
        <w:t>ử</w:t>
      </w:r>
      <w:r>
        <w:rPr>
          <w:color w:val="2B3D4F"/>
          <w:spacing w:val="-2"/>
          <w:sz w:val="22"/>
        </w:rPr>
        <w:t>a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ho</w:t>
      </w:r>
      <w:r>
        <w:rPr>
          <w:rFonts w:ascii="Palatino Linotype" w:hAnsi="Palatino Linotype"/>
          <w:color w:val="2B3D4F"/>
          <w:spacing w:val="-2"/>
          <w:sz w:val="22"/>
        </w:rPr>
        <w:t>ặ</w:t>
      </w:r>
      <w:r>
        <w:rPr>
          <w:color w:val="2B3D4F"/>
          <w:spacing w:val="-2"/>
          <w:sz w:val="22"/>
        </w:rPr>
        <w:t>c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h</w:t>
      </w:r>
      <w:r>
        <w:rPr>
          <w:rFonts w:ascii="Palatino Linotype" w:hAnsi="Palatino Linotype"/>
          <w:color w:val="2B3D4F"/>
          <w:spacing w:val="-2"/>
          <w:sz w:val="22"/>
        </w:rPr>
        <w:t>ủ</w:t>
      </w:r>
      <w:r>
        <w:rPr>
          <w:color w:val="2B3D4F"/>
          <w:spacing w:val="-2"/>
          <w:sz w:val="22"/>
        </w:rPr>
        <w:t>y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b</w:t>
      </w:r>
      <w:r>
        <w:rPr>
          <w:rFonts w:ascii="Palatino Linotype" w:hAnsi="Palatino Linotype"/>
          <w:color w:val="2B3D4F"/>
          <w:spacing w:val="-2"/>
          <w:sz w:val="22"/>
        </w:rPr>
        <w:t>ỏ</w:t>
      </w:r>
      <w:r>
        <w:rPr>
          <w:rFonts w:ascii="Palatino Linotype" w:hAnsi="Palatino Linotype"/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phiên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đ</w:t>
      </w:r>
      <w:r>
        <w:rPr>
          <w:rFonts w:ascii="Palatino Linotype" w:hAnsi="Palatino Linotype"/>
          <w:color w:val="2B3D4F"/>
          <w:spacing w:val="-2"/>
          <w:sz w:val="22"/>
        </w:rPr>
        <w:t>ấ</w:t>
      </w:r>
      <w:r>
        <w:rPr>
          <w:color w:val="2B3D4F"/>
          <w:spacing w:val="-2"/>
          <w:sz w:val="22"/>
        </w:rPr>
        <w:t>u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giá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tr</w:t>
      </w:r>
      <w:r>
        <w:rPr>
          <w:rFonts w:ascii="Palatino Linotype" w:hAnsi="Palatino Linotype"/>
          <w:color w:val="2B3D4F"/>
          <w:spacing w:val="-2"/>
          <w:sz w:val="22"/>
        </w:rPr>
        <w:t>ướ</w:t>
      </w:r>
      <w:r>
        <w:rPr>
          <w:color w:val="2B3D4F"/>
          <w:spacing w:val="-2"/>
          <w:sz w:val="22"/>
        </w:rPr>
        <w:t>c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m</w:t>
      </w:r>
      <w:r>
        <w:rPr>
          <w:rFonts w:ascii="Palatino Linotype" w:hAnsi="Palatino Linotype"/>
          <w:color w:val="2B3D4F"/>
          <w:spacing w:val="-2"/>
          <w:sz w:val="22"/>
        </w:rPr>
        <w:t>ố</w:t>
      </w:r>
      <w:r>
        <w:rPr>
          <w:color w:val="2B3D4F"/>
          <w:spacing w:val="-2"/>
          <w:sz w:val="22"/>
        </w:rPr>
        <w:t>c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>th</w:t>
      </w:r>
      <w:r>
        <w:rPr>
          <w:rFonts w:ascii="Palatino Linotype" w:hAnsi="Palatino Linotype"/>
          <w:color w:val="2B3D4F"/>
          <w:spacing w:val="-2"/>
          <w:sz w:val="22"/>
        </w:rPr>
        <w:t>ờ</w:t>
      </w:r>
      <w:r>
        <w:rPr>
          <w:color w:val="2B3D4F"/>
          <w:spacing w:val="-2"/>
          <w:sz w:val="22"/>
        </w:rPr>
        <w:t>i</w:t>
      </w:r>
      <w:r>
        <w:rPr>
          <w:color w:val="2B3D4F"/>
          <w:spacing w:val="-9"/>
          <w:sz w:val="22"/>
        </w:rPr>
        <w:t xml:space="preserve"> </w:t>
      </w:r>
      <w:r>
        <w:rPr>
          <w:color w:val="2B3D4F"/>
          <w:spacing w:val="-2"/>
          <w:sz w:val="22"/>
        </w:rPr>
        <w:t xml:space="preserve">gian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ắ</w:t>
      </w:r>
      <w:r>
        <w:rPr>
          <w:color w:val="2B3D4F"/>
          <w:sz w:val="22"/>
        </w:rPr>
        <w:t>t đ</w:t>
      </w:r>
      <w:r>
        <w:rPr>
          <w:rFonts w:ascii="Palatino Linotype" w:hAnsi="Palatino Linotype"/>
          <w:color w:val="2B3D4F"/>
          <w:sz w:val="22"/>
        </w:rPr>
        <w:t>ầ</w:t>
      </w:r>
      <w:r>
        <w:rPr>
          <w:color w:val="2B3D4F"/>
          <w:sz w:val="22"/>
        </w:rPr>
        <w:t>u.</w:t>
      </w:r>
    </w:p>
    <w:p w14:paraId="20FFBE66">
      <w:pPr>
        <w:pStyle w:val="8"/>
        <w:ind w:left="14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747520" cy="185420"/>
                <wp:effectExtent l="0" t="0" r="0" b="508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7520" cy="185420"/>
                          <a:chOff x="0" y="0"/>
                          <a:chExt cx="1747520" cy="1854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6455"/>
                            <a:ext cx="17475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159385">
                                <a:moveTo>
                                  <a:pt x="1718586" y="158886"/>
                                </a:moveTo>
                                <a:lnTo>
                                  <a:pt x="28575" y="158886"/>
                                </a:lnTo>
                                <a:lnTo>
                                  <a:pt x="17479" y="156631"/>
                                </a:lnTo>
                                <a:lnTo>
                                  <a:pt x="8393" y="150492"/>
                                </a:lnTo>
                                <a:lnTo>
                                  <a:pt x="2254" y="141406"/>
                                </a:lnTo>
                                <a:lnTo>
                                  <a:pt x="0" y="13031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718586" y="0"/>
                                </a:lnTo>
                                <a:lnTo>
                                  <a:pt x="1729681" y="2254"/>
                                </a:lnTo>
                                <a:lnTo>
                                  <a:pt x="1738767" y="8393"/>
                                </a:lnTo>
                                <a:lnTo>
                                  <a:pt x="1744906" y="17479"/>
                                </a:lnTo>
                                <a:lnTo>
                                  <a:pt x="1747161" y="28575"/>
                                </a:lnTo>
                                <a:lnTo>
                                  <a:pt x="1747161" y="130311"/>
                                </a:lnTo>
                                <a:lnTo>
                                  <a:pt x="1744906" y="141406"/>
                                </a:lnTo>
                                <a:lnTo>
                                  <a:pt x="1738767" y="150492"/>
                                </a:lnTo>
                                <a:lnTo>
                                  <a:pt x="1729681" y="156631"/>
                                </a:lnTo>
                                <a:lnTo>
                                  <a:pt x="1718586" y="158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74752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F7FC1">
                              <w:pPr>
                                <w:spacing w:before="37"/>
                                <w:ind w:left="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1D3B7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1D3B72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Quản</w:t>
                              </w:r>
                              <w:r>
                                <w:rPr>
                                  <w:b/>
                                  <w:color w:val="1D3B7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1D3B72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B72"/>
                                  <w:sz w:val="20"/>
                                </w:rPr>
                                <w:t>viên</w:t>
                              </w:r>
                              <w:r>
                                <w:rPr>
                                  <w:b/>
                                  <w:color w:val="1D3B72"/>
                                  <w:spacing w:val="-2"/>
                                  <w:sz w:val="20"/>
                                </w:rPr>
                                <w:t xml:space="preserve"> (Admin)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6pt;width:137.6pt;" coordsize="1747520,185420" o:gfxdata="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tTp4n9UAAAAEAQAADwAAAAAA&#10;AAABACAAAAAiAAAAZHJzL2Rvd25yZXYueG1sUEsBAhQAFAAAAAgAh07iQKPDof5sAwAAhwoAAA4A&#10;AAAAAAAAAQAgAAAAJAEAAGRycy9lMm9Eb2MueG1sUEsFBgAAAAAGAAYAWQEAAAIHAAAAAA==&#10;">
                <o:lock v:ext="edit" aspectratio="f"/>
                <v:shape id="Graphic 15" o:spid="_x0000_s1026" o:spt="100" style="position:absolute;left:0;top:16455;height:159385;width:1747520;" fillcolor="#E1E8F4" filled="t" stroked="f" coordsize="1747520,159385" o:gfxdata="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4RGO5AAAA2wAA&#10;AA8AAAAAAAAAAQAgAAAAIgAAAGRycy9kb3ducmV2LnhtbFBLAQIUABQAAAAIAIdO4kAzLwWeOwAA&#10;ADkAAAAQAAAAAAAAAAEAIAAAAAgBAABkcnMvc2hhcGV4bWwueG1sUEsFBgAAAAAGAAYAWwEAALID&#10;AAAAAA==&#10;" path="m1718586,158886l28575,158886,17479,156631,8393,150492,2254,141406,0,130311,0,28575,2254,17479,8393,8393,17479,2254,28575,0,1718586,0,1729681,2254,1738767,8393,1744906,17479,1747161,28575,1747161,130311,1744906,141406,1738767,150492,1729681,156631,1718586,158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185420;width:174752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EF7FC1">
                        <w:pPr>
                          <w:spacing w:before="37"/>
                          <w:ind w:left="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3B72"/>
                            <w:sz w:val="20"/>
                          </w:rPr>
                          <w:t>Phân</w:t>
                        </w:r>
                        <w:r>
                          <w:rPr>
                            <w:b/>
                            <w:color w:val="1D3B7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hệ</w:t>
                        </w:r>
                        <w:r>
                          <w:rPr>
                            <w:b/>
                            <w:color w:val="1D3B72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Quản</w:t>
                        </w:r>
                        <w:r>
                          <w:rPr>
                            <w:b/>
                            <w:color w:val="1D3B7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trị</w:t>
                        </w:r>
                        <w:r>
                          <w:rPr>
                            <w:b/>
                            <w:color w:val="1D3B72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B72"/>
                            <w:sz w:val="20"/>
                          </w:rPr>
                          <w:t>viên</w:t>
                        </w:r>
                        <w:r>
                          <w:rPr>
                            <w:b/>
                            <w:color w:val="1D3B72"/>
                            <w:spacing w:val="-2"/>
                            <w:sz w:val="20"/>
                          </w:rPr>
                          <w:t xml:space="preserve"> (Admin)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60E614B">
      <w:pPr>
        <w:pStyle w:val="10"/>
        <w:numPr>
          <w:ilvl w:val="1"/>
          <w:numId w:val="2"/>
        </w:numPr>
        <w:tabs>
          <w:tab w:val="left" w:pos="366"/>
        </w:tabs>
        <w:spacing w:before="0" w:after="0" w:line="223" w:lineRule="auto"/>
        <w:ind w:left="366" w:right="140" w:hanging="133"/>
        <w:jc w:val="left"/>
        <w:rPr>
          <w:sz w:val="22"/>
        </w:rPr>
      </w:pPr>
      <w:r>
        <w:rPr>
          <w:color w:val="2B3D4F"/>
          <w:sz w:val="22"/>
        </w:rPr>
        <w:t>Qu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 lý ng</w:t>
      </w:r>
      <w:r>
        <w:rPr>
          <w:rFonts w:ascii="Palatino Linotype" w:hAnsi="Palatino Linotype"/>
          <w:color w:val="2B3D4F"/>
          <w:sz w:val="22"/>
        </w:rPr>
        <w:t>ườ</w:t>
      </w:r>
      <w:r>
        <w:rPr>
          <w:color w:val="2B3D4F"/>
          <w:sz w:val="22"/>
        </w:rPr>
        <w:t>i dùng (Xem, thêm m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i, c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p nh</w:t>
      </w:r>
      <w:r>
        <w:rPr>
          <w:rFonts w:ascii="Palatino Linotype" w:hAnsi="Palatino Linotype"/>
          <w:color w:val="2B3D4F"/>
          <w:sz w:val="22"/>
        </w:rPr>
        <w:t>ậ</w:t>
      </w:r>
      <w:r>
        <w:rPr>
          <w:color w:val="2B3D4F"/>
          <w:sz w:val="22"/>
        </w:rPr>
        <w:t>t ho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c vô hi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u hóa tài kho</w:t>
      </w:r>
      <w:r>
        <w:rPr>
          <w:rFonts w:ascii="Palatino Linotype" w:hAnsi="Palatino Linotype"/>
          <w:color w:val="2B3D4F"/>
          <w:sz w:val="22"/>
        </w:rPr>
        <w:t>ả</w:t>
      </w:r>
      <w:r>
        <w:rPr>
          <w:color w:val="2B3D4F"/>
          <w:sz w:val="22"/>
        </w:rPr>
        <w:t>n).</w:t>
      </w:r>
    </w:p>
    <w:p w14:paraId="22A1B51C">
      <w:pPr>
        <w:pStyle w:val="10"/>
        <w:numPr>
          <w:ilvl w:val="1"/>
          <w:numId w:val="2"/>
        </w:numPr>
        <w:tabs>
          <w:tab w:val="left" w:pos="366"/>
        </w:tabs>
        <w:spacing w:before="0" w:after="0" w:line="223" w:lineRule="auto"/>
        <w:ind w:left="366" w:right="140" w:hanging="133"/>
        <w:jc w:val="left"/>
        <w:rPr>
          <w:sz w:val="22"/>
        </w:rPr>
      </w:pPr>
      <w:r>
        <w:rPr>
          <w:color w:val="2B3D4F"/>
          <w:sz w:val="22"/>
        </w:rPr>
        <w:t>Giám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sát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toàn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di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color w:val="2B3D4F"/>
          <w:sz w:val="22"/>
        </w:rPr>
        <w:t>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>ệ</w:t>
      </w:r>
      <w:r>
        <w:rPr>
          <w:rFonts w:ascii="Palatino Linotype" w:hAnsi="Palatino Linotype"/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th</w:t>
      </w:r>
      <w:r>
        <w:rPr>
          <w:rFonts w:ascii="Palatino Linotype" w:hAnsi="Palatino Linotype"/>
          <w:color w:val="2B3D4F"/>
          <w:sz w:val="22"/>
        </w:rPr>
        <w:t>ố</w:t>
      </w:r>
      <w:r>
        <w:rPr>
          <w:color w:val="2B3D4F"/>
          <w:sz w:val="22"/>
        </w:rPr>
        <w:t>ng,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có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quy</w:t>
      </w:r>
      <w:r>
        <w:rPr>
          <w:rFonts w:ascii="Palatino Linotype" w:hAnsi="Palatino Linotype"/>
          <w:color w:val="2B3D4F"/>
          <w:sz w:val="22"/>
        </w:rPr>
        <w:t>ề</w:t>
      </w:r>
      <w:r>
        <w:rPr>
          <w:color w:val="2B3D4F"/>
          <w:sz w:val="22"/>
        </w:rPr>
        <w:t>n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h</w:t>
      </w:r>
      <w:r>
        <w:rPr>
          <w:rFonts w:ascii="Palatino Linotype" w:hAnsi="Palatino Linotype"/>
          <w:color w:val="2B3D4F"/>
          <w:sz w:val="22"/>
        </w:rPr>
        <w:t>ủ</w:t>
      </w:r>
      <w:r>
        <w:rPr>
          <w:color w:val="2B3D4F"/>
          <w:sz w:val="22"/>
        </w:rPr>
        <w:t>y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b</w:t>
      </w:r>
      <w:r>
        <w:rPr>
          <w:rFonts w:ascii="Palatino Linotype" w:hAnsi="Palatino Linotype"/>
          <w:color w:val="2B3D4F"/>
          <w:sz w:val="22"/>
        </w:rPr>
        <w:t>ỏ</w:t>
      </w:r>
      <w:r>
        <w:rPr>
          <w:rFonts w:ascii="Palatino Linotype" w:hAnsi="Palatino Linotype"/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ho</w:t>
      </w:r>
      <w:r>
        <w:rPr>
          <w:rFonts w:ascii="Palatino Linotype" w:hAnsi="Palatino Linotype"/>
          <w:color w:val="2B3D4F"/>
          <w:sz w:val="22"/>
        </w:rPr>
        <w:t>ặ</w:t>
      </w:r>
      <w:r>
        <w:rPr>
          <w:color w:val="2B3D4F"/>
          <w:sz w:val="22"/>
        </w:rPr>
        <w:t>c</w:t>
      </w:r>
      <w:r>
        <w:rPr>
          <w:color w:val="2B3D4F"/>
          <w:spacing w:val="-8"/>
          <w:sz w:val="22"/>
        </w:rPr>
        <w:t xml:space="preserve"> </w:t>
      </w:r>
      <w:r>
        <w:rPr>
          <w:color w:val="2B3D4F"/>
          <w:sz w:val="22"/>
        </w:rPr>
        <w:t>đóng s</w:t>
      </w:r>
      <w:r>
        <w:rPr>
          <w:rFonts w:ascii="Palatino Linotype" w:hAnsi="Palatino Linotype"/>
          <w:color w:val="2B3D4F"/>
          <w:sz w:val="22"/>
        </w:rPr>
        <w:t>ớ</w:t>
      </w:r>
      <w:r>
        <w:rPr>
          <w:color w:val="2B3D4F"/>
          <w:sz w:val="22"/>
        </w:rPr>
        <w:t>m các phiên đ</w:t>
      </w:r>
      <w:r>
        <w:rPr>
          <w:rFonts w:ascii="Palatino Linotype" w:hAnsi="Palatino Linotype"/>
          <w:color w:val="2B3D4F"/>
          <w:sz w:val="22"/>
        </w:rPr>
        <w:t>ấ</w:t>
      </w:r>
      <w:r>
        <w:rPr>
          <w:color w:val="2B3D4F"/>
          <w:sz w:val="22"/>
        </w:rPr>
        <w:t>u giá vi ph</w:t>
      </w:r>
      <w:r>
        <w:rPr>
          <w:rFonts w:ascii="Palatino Linotype" w:hAnsi="Palatino Linotype"/>
          <w:color w:val="2B3D4F"/>
          <w:sz w:val="22"/>
        </w:rPr>
        <w:t>ạ</w:t>
      </w:r>
      <w:r>
        <w:rPr>
          <w:color w:val="2B3D4F"/>
          <w:sz w:val="22"/>
        </w:rPr>
        <w:t>m quy đ</w:t>
      </w:r>
      <w:r>
        <w:rPr>
          <w:rFonts w:ascii="Palatino Linotype" w:hAnsi="Palatino Linotype"/>
          <w:color w:val="2B3D4F"/>
          <w:sz w:val="22"/>
        </w:rPr>
        <w:t>ị</w:t>
      </w:r>
      <w:r>
        <w:rPr>
          <w:color w:val="2B3D4F"/>
          <w:sz w:val="22"/>
        </w:rPr>
        <w:t>nh.</w:t>
      </w:r>
    </w:p>
    <w:p w14:paraId="06FB9ABD">
      <w:pPr>
        <w:pStyle w:val="10"/>
        <w:spacing w:after="0" w:line="223" w:lineRule="auto"/>
        <w:jc w:val="left"/>
        <w:rPr>
          <w:sz w:val="22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5453" w:space="53"/>
            <w:col w:w="5554"/>
          </w:cols>
        </w:sectPr>
      </w:pPr>
    </w:p>
    <w:p w14:paraId="0E3C144C">
      <w:pPr>
        <w:pStyle w:val="8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465455"/>
                <wp:effectExtent l="0" t="0" r="1397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465455"/>
                          <a:chOff x="0" y="0"/>
                          <a:chExt cx="7560309" cy="46545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41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560309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3885E">
                              <w:pPr>
                                <w:spacing w:before="167"/>
                                <w:ind w:left="0" w:right="8" w:firstLine="0"/>
                                <w:jc w:val="center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  <w:szCs w:val="36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szCs w:val="36"/>
                                </w:rPr>
                                <w:t>THỐNG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szCs w:val="36"/>
                                </w:rPr>
                                <w:t>ĐẤU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szCs w:val="3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szCs w:val="36"/>
                                </w:rPr>
                                <w:t>TRỰC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  <w:szCs w:val="36"/>
                                </w:rPr>
                                <w:t>TUYẾN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36.65pt;width:595.3pt;mso-position-horizontal-relative:page;mso-position-vertical-relative:page;z-index:251659264;mso-width-relative:page;mso-height-relative:page;" coordsize="7560309,465455" o:gfxdata="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">
                <o:lock v:ext="edit" aspectratio="f"/>
                <v:shape id="Image 18" o:spid="_x0000_s1026" o:spt="75" type="#_x0000_t75" style="position:absolute;left:0;top:0;height:411480;width:7560309;" filled="f" o:preferrelative="t" stroked="f" coordsize="21600,21600" o:gfxdata="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4yei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Textbox 19" o:spid="_x0000_s1026" o:spt="202" type="#_x0000_t202" style="position:absolute;left:0;top:0;height:465455;width:7560309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B3885E">
                        <w:pPr>
                          <w:spacing w:before="167"/>
                          <w:ind w:left="0" w:right="8" w:firstLine="0"/>
                          <w:jc w:val="center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  <w:szCs w:val="36"/>
                          </w:rPr>
                          <w:t>HỆ</w:t>
                        </w:r>
                        <w:r>
                          <w:rPr>
                            <w:b/>
                            <w:color w:val="FFFFFF"/>
                            <w:spacing w:val="21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  <w:szCs w:val="36"/>
                          </w:rPr>
                          <w:t>THỐNG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  <w:szCs w:val="36"/>
                          </w:rPr>
                          <w:t>ĐẤU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  <w:szCs w:val="36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2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  <w:szCs w:val="36"/>
                          </w:rPr>
                          <w:t>TRỰC</w:t>
                        </w:r>
                        <w:r>
                          <w:rPr>
                            <w:b/>
                            <w:color w:val="FFFFFF"/>
                            <w:spacing w:val="21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  <w:szCs w:val="36"/>
                          </w:rPr>
                          <w:t>TUYẾN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877A29">
      <w:pPr>
        <w:pStyle w:val="8"/>
        <w:rPr>
          <w:sz w:val="16"/>
        </w:rPr>
      </w:pPr>
    </w:p>
    <w:p w14:paraId="2E5DB97C">
      <w:pPr>
        <w:pStyle w:val="8"/>
        <w:rPr>
          <w:sz w:val="16"/>
        </w:rPr>
      </w:pPr>
    </w:p>
    <w:p w14:paraId="418EA78B">
      <w:pPr>
        <w:pStyle w:val="8"/>
        <w:rPr>
          <w:sz w:val="16"/>
        </w:rPr>
      </w:pPr>
    </w:p>
    <w:p w14:paraId="54B94D1E">
      <w:pPr>
        <w:pStyle w:val="8"/>
        <w:rPr>
          <w:sz w:val="16"/>
        </w:rPr>
      </w:pPr>
    </w:p>
    <w:p w14:paraId="7FB9859D">
      <w:pPr>
        <w:pStyle w:val="8"/>
        <w:rPr>
          <w:sz w:val="16"/>
        </w:rPr>
      </w:pPr>
    </w:p>
    <w:p w14:paraId="20EC8EBC">
      <w:pPr>
        <w:pStyle w:val="8"/>
        <w:rPr>
          <w:sz w:val="16"/>
        </w:rPr>
      </w:pPr>
    </w:p>
    <w:p w14:paraId="4F5A425A">
      <w:pPr>
        <w:pStyle w:val="8"/>
        <w:rPr>
          <w:sz w:val="16"/>
        </w:rPr>
      </w:pPr>
    </w:p>
    <w:p w14:paraId="432AFC4E">
      <w:pPr>
        <w:tabs>
          <w:tab w:val="left" w:pos="10292"/>
        </w:tabs>
        <w:spacing w:before="0"/>
        <w:ind w:right="0"/>
        <w:jc w:val="left"/>
        <w:rPr>
          <w:sz w:val="16"/>
        </w:rPr>
      </w:pPr>
    </w:p>
    <w:p w14:paraId="1C9BDA50">
      <w:pPr>
        <w:spacing w:after="0"/>
        <w:jc w:val="left"/>
        <w:rPr>
          <w:sz w:val="16"/>
        </w:rPr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7F8CDA41">
      <w:pPr>
        <w:pStyle w:val="2"/>
      </w:pPr>
      <w:r>
        <w:rPr>
          <w:color w:val="1A365D"/>
        </w:rPr>
        <w:t>PHẦN</w:t>
      </w:r>
      <w:r>
        <w:rPr>
          <w:color w:val="1A365D"/>
          <w:spacing w:val="22"/>
        </w:rPr>
        <w:t xml:space="preserve"> </w:t>
      </w:r>
      <w:r>
        <w:rPr>
          <w:color w:val="1A365D"/>
        </w:rPr>
        <w:t>II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-</w:t>
      </w:r>
      <w:r>
        <w:rPr>
          <w:color w:val="1A365D"/>
          <w:spacing w:val="22"/>
        </w:rPr>
        <w:t xml:space="preserve"> </w:t>
      </w:r>
      <w:r>
        <w:rPr>
          <w:color w:val="1A365D"/>
        </w:rPr>
        <w:t>SƠ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ĐỒ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VÀ</w:t>
      </w:r>
      <w:r>
        <w:rPr>
          <w:color w:val="1A365D"/>
          <w:spacing w:val="22"/>
        </w:rPr>
        <w:t xml:space="preserve"> </w:t>
      </w:r>
      <w:r>
        <w:rPr>
          <w:color w:val="1A365D"/>
        </w:rPr>
        <w:t>MÔ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TẢ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KIẾN</w:t>
      </w:r>
      <w:r>
        <w:rPr>
          <w:color w:val="1A365D"/>
          <w:spacing w:val="22"/>
        </w:rPr>
        <w:t xml:space="preserve"> </w:t>
      </w:r>
      <w:r>
        <w:rPr>
          <w:color w:val="1A365D"/>
        </w:rPr>
        <w:t>TRÚC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HỆ</w:t>
      </w:r>
      <w:r>
        <w:rPr>
          <w:color w:val="1A365D"/>
          <w:spacing w:val="22"/>
        </w:rPr>
        <w:t xml:space="preserve"> </w:t>
      </w:r>
      <w:r>
        <w:rPr>
          <w:color w:val="1A365D"/>
          <w:spacing w:val="-2"/>
        </w:rPr>
        <w:t>THỐNG</w:t>
      </w:r>
    </w:p>
    <w:p w14:paraId="42E44870">
      <w:pPr>
        <w:pStyle w:val="4"/>
        <w:spacing w:before="99"/>
        <w:rPr>
          <w:rFonts w:ascii="Arial" w:hAnsi="Arial"/>
          <w:color w:val="376092" w:themeColor="accent1" w:themeShade="BF"/>
          <w:u w:val="none"/>
        </w:rPr>
      </w:pPr>
      <w:r>
        <w:rPr>
          <w:rFonts w:hint="default" w:ascii="Arial" w:hAnsi="Arial"/>
          <w:color w:val="376092" w:themeColor="accent1" w:themeShade="BF"/>
          <w:u w:val="none"/>
          <w:lang w:val="vi-VN"/>
        </w:rPr>
        <w:t>1.</w:t>
      </w:r>
      <w:r>
        <w:rPr>
          <w:rFonts w:ascii="Arial" w:hAnsi="Arial"/>
          <w:color w:val="376092" w:themeColor="accent1" w:themeShade="BF"/>
          <w:u w:val="none"/>
        </w:rPr>
        <w:t>KIẾN</w:t>
      </w:r>
      <w:r>
        <w:rPr>
          <w:rFonts w:ascii="Arial" w:hAnsi="Arial"/>
          <w:color w:val="376092" w:themeColor="accent1" w:themeShade="BF"/>
          <w:spacing w:val="18"/>
          <w:u w:val="none"/>
        </w:rPr>
        <w:t xml:space="preserve"> </w:t>
      </w:r>
      <w:r>
        <w:rPr>
          <w:rFonts w:ascii="Arial" w:hAnsi="Arial"/>
          <w:color w:val="376092" w:themeColor="accent1" w:themeShade="BF"/>
          <w:u w:val="none"/>
        </w:rPr>
        <w:t>TRÚ</w:t>
      </w:r>
      <w:r>
        <w:rPr>
          <w:rFonts w:hint="default" w:ascii="Arial" w:hAnsi="Arial"/>
          <w:color w:val="376092" w:themeColor="accent1" w:themeShade="BF"/>
          <w:u w:val="none"/>
          <w:lang w:val="vi-VN"/>
        </w:rPr>
        <w:t>C PHÂN TẦNG</w:t>
      </w:r>
      <w:r>
        <w:rPr>
          <w:rFonts w:ascii="Arial" w:hAnsi="Arial"/>
          <w:color w:val="376092" w:themeColor="accent1" w:themeShade="BF"/>
          <w:spacing w:val="18"/>
          <w:u w:val="none"/>
        </w:rPr>
        <w:t xml:space="preserve"> </w:t>
      </w:r>
      <w:r>
        <w:rPr>
          <w:rFonts w:ascii="Arial" w:hAnsi="Arial"/>
          <w:color w:val="376092" w:themeColor="accent1" w:themeShade="BF"/>
          <w:spacing w:val="-2"/>
          <w:u w:val="none"/>
        </w:rPr>
        <w:t>CLIENT</w:t>
      </w:r>
    </w:p>
    <w:p w14:paraId="376B9497">
      <w:pPr>
        <w:spacing w:before="79"/>
        <w:ind w:left="171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495467"/>
          <w:sz w:val="18"/>
        </w:rPr>
        <w:t>Đặc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tả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mô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hình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Phân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tầng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&amp;</w:t>
      </w:r>
      <w:r>
        <w:rPr>
          <w:rFonts w:ascii="Arial" w:hAnsi="Arial"/>
          <w:i/>
          <w:color w:val="495467"/>
          <w:spacing w:val="-2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Hướng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sự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kiện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(Layered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&amp;</w:t>
      </w:r>
      <w:r>
        <w:rPr>
          <w:rFonts w:ascii="Arial" w:hAnsi="Arial"/>
          <w:i/>
          <w:color w:val="495467"/>
          <w:spacing w:val="-3"/>
          <w:sz w:val="18"/>
        </w:rPr>
        <w:t xml:space="preserve"> </w:t>
      </w:r>
      <w:r>
        <w:rPr>
          <w:rFonts w:ascii="Arial" w:hAnsi="Arial"/>
          <w:i/>
          <w:color w:val="495467"/>
          <w:sz w:val="18"/>
        </w:rPr>
        <w:t>Event-</w:t>
      </w:r>
      <w:r>
        <w:rPr>
          <w:rFonts w:ascii="Arial" w:hAnsi="Arial"/>
          <w:i/>
          <w:color w:val="495467"/>
          <w:spacing w:val="-2"/>
          <w:sz w:val="18"/>
        </w:rPr>
        <w:t>driven)</w:t>
      </w:r>
    </w:p>
    <w:p w14:paraId="11F11D32">
      <w:pPr>
        <w:spacing w:before="136" w:line="240" w:lineRule="auto"/>
        <w:rPr>
          <w:rFonts w:ascii="Arial"/>
          <w:i/>
          <w:sz w:val="16"/>
        </w:rPr>
      </w:pPr>
      <w:r>
        <w:br w:type="column"/>
      </w:r>
    </w:p>
    <w:p w14:paraId="7176E172">
      <w:pPr>
        <w:spacing w:before="0" w:line="288" w:lineRule="auto"/>
        <w:ind w:left="171" w:right="169" w:firstLine="134"/>
        <w:jc w:val="right"/>
        <w:rPr>
          <w:rFonts w:ascii="Arial" w:hAnsi="Arial"/>
          <w:sz w:val="16"/>
        </w:rPr>
      </w:pPr>
      <w:r>
        <w:rPr>
          <w:rFonts w:ascii="Arial" w:hAnsi="Arial"/>
          <w:b/>
          <w:color w:val="708095"/>
          <w:sz w:val="16"/>
        </w:rPr>
        <w:t>Phòng</w:t>
      </w:r>
      <w:r>
        <w:rPr>
          <w:rFonts w:ascii="Arial" w:hAnsi="Arial"/>
          <w:b/>
          <w:color w:val="708095"/>
          <w:spacing w:val="-11"/>
          <w:sz w:val="16"/>
        </w:rPr>
        <w:t xml:space="preserve"> </w:t>
      </w:r>
      <w:r>
        <w:rPr>
          <w:rFonts w:ascii="Arial" w:hAnsi="Arial"/>
          <w:b/>
          <w:color w:val="708095"/>
          <w:sz w:val="16"/>
        </w:rPr>
        <w:t>Phát</w:t>
      </w:r>
      <w:r>
        <w:rPr>
          <w:rFonts w:ascii="Arial" w:hAnsi="Arial"/>
          <w:b/>
          <w:color w:val="708095"/>
          <w:spacing w:val="-11"/>
          <w:sz w:val="16"/>
        </w:rPr>
        <w:t xml:space="preserve"> </w:t>
      </w:r>
      <w:r>
        <w:rPr>
          <w:rFonts w:ascii="Arial" w:hAnsi="Arial"/>
          <w:b/>
          <w:color w:val="708095"/>
          <w:sz w:val="16"/>
        </w:rPr>
        <w:t>triển</w:t>
      </w:r>
      <w:r>
        <w:rPr>
          <w:rFonts w:ascii="Arial" w:hAnsi="Arial"/>
          <w:b/>
          <w:color w:val="708095"/>
          <w:spacing w:val="-11"/>
          <w:sz w:val="16"/>
        </w:rPr>
        <w:t xml:space="preserve"> </w:t>
      </w:r>
      <w:r>
        <w:rPr>
          <w:rFonts w:ascii="Arial" w:hAnsi="Arial"/>
          <w:b/>
          <w:color w:val="708095"/>
          <w:sz w:val="16"/>
        </w:rPr>
        <w:t xml:space="preserve">R&amp;D </w:t>
      </w:r>
      <w:r>
        <w:rPr>
          <w:rFonts w:ascii="Arial" w:hAnsi="Arial"/>
          <w:color w:val="708095"/>
          <w:sz w:val="16"/>
        </w:rPr>
        <w:t>Mã</w:t>
      </w:r>
      <w:r>
        <w:rPr>
          <w:rFonts w:ascii="Arial" w:hAnsi="Arial"/>
          <w:color w:val="708095"/>
          <w:spacing w:val="-12"/>
          <w:sz w:val="16"/>
        </w:rPr>
        <w:t xml:space="preserve"> </w:t>
      </w:r>
      <w:r>
        <w:rPr>
          <w:rFonts w:ascii="Arial" w:hAnsi="Arial"/>
          <w:color w:val="708095"/>
          <w:sz w:val="16"/>
        </w:rPr>
        <w:t>tài</w:t>
      </w:r>
      <w:r>
        <w:rPr>
          <w:rFonts w:ascii="Arial" w:hAnsi="Arial"/>
          <w:color w:val="708095"/>
          <w:spacing w:val="-11"/>
          <w:sz w:val="16"/>
        </w:rPr>
        <w:t xml:space="preserve"> </w:t>
      </w:r>
      <w:r>
        <w:rPr>
          <w:rFonts w:ascii="Arial" w:hAnsi="Arial"/>
          <w:color w:val="708095"/>
          <w:sz w:val="16"/>
        </w:rPr>
        <w:t>liệu:</w:t>
      </w:r>
      <w:r>
        <w:rPr>
          <w:rFonts w:ascii="Arial" w:hAnsi="Arial"/>
          <w:color w:val="708095"/>
          <w:spacing w:val="-11"/>
          <w:sz w:val="16"/>
        </w:rPr>
        <w:t xml:space="preserve"> </w:t>
      </w:r>
      <w:r>
        <w:rPr>
          <w:rFonts w:ascii="Arial" w:hAnsi="Arial"/>
          <w:color w:val="708095"/>
          <w:sz w:val="16"/>
        </w:rPr>
        <w:t>AR-2026-CLK Ngày lập: 31/05/2026</w:t>
      </w:r>
    </w:p>
    <w:p w14:paraId="37234752">
      <w:pPr>
        <w:spacing w:after="0" w:line="288" w:lineRule="auto"/>
        <w:jc w:val="right"/>
        <w:rPr>
          <w:rFonts w:ascii="Arial" w:hAnsi="Arial"/>
          <w:sz w:val="16"/>
        </w:rPr>
        <w:sectPr>
          <w:pgSz w:w="11910" w:h="16840"/>
          <w:pgMar w:top="460" w:right="425" w:bottom="280" w:left="425" w:header="720" w:footer="720" w:gutter="0"/>
          <w:cols w:equalWidth="0" w:num="2">
            <w:col w:w="7802" w:space="1104"/>
            <w:col w:w="2154"/>
          </w:cols>
        </w:sectPr>
      </w:pPr>
    </w:p>
    <w:p w14:paraId="7685B91A">
      <w:pPr>
        <w:pStyle w:val="8"/>
        <w:spacing w:before="3"/>
        <w:rPr>
          <w:rFonts w:ascii="Arial"/>
          <w:sz w:val="12"/>
        </w:rPr>
      </w:pPr>
    </w:p>
    <w:p w14:paraId="55628BB5">
      <w:pPr>
        <w:pStyle w:val="8"/>
        <w:spacing w:line="30" w:lineRule="exact"/>
        <w:ind w:left="141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g">
            <w:drawing>
              <wp:inline distT="0" distB="0" distL="0" distR="0">
                <wp:extent cx="6840220" cy="1905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19050"/>
                          <a:chOff x="0" y="0"/>
                          <a:chExt cx="6840220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402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9050">
                                <a:moveTo>
                                  <a:pt x="6839997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839997" y="0"/>
                                </a:lnTo>
                                <a:lnTo>
                                  <a:pt x="683999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38.6pt;" coordsize="6840220,19050" o:gfxdata="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d1Wo/VAAAABAEAAA8AAAAAAAAAAQAgAAAAIgAAAGRycy9kb3ducmV2LnhtbFBL&#10;AQIUABQAAAAIAIdO4kAK34PGawIAABQGAAAOAAAAAAAAAAEAIAAAACQBAABkcnMvZTJvRG9jLnht&#10;bFBLBQYAAAAABgAGAFkBAAABBgAAAAA=&#10;">
                <o:lock v:ext="edit" aspectratio="f"/>
                <v:shape id="Graphic 21" o:spid="_x0000_s1026" o:spt="100" style="position:absolute;left:0;top:0;height:19050;width:6840220;" fillcolor="#1A365D" filled="t" stroked="f" coordsize="6840220,19050" o:gfxdata="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oQ8LsAAADb&#10;AAAADwAAAAAAAAABACAAAAAiAAAAZHJzL2Rvd25yZXYueG1sUEsBAhQAFAAAAAgAh07iQDMvBZ47&#10;AAAAOQAAABAAAAAAAAAAAQAgAAAACgEAAGRycy9zaGFwZXhtbC54bWxQSwUGAAAAAAYABgBbAQAA&#10;tAMAAAAA&#10;" path="m6839997,19050l0,19050,0,0,6839997,0,6839997,19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76F4E5C">
      <w:pPr>
        <w:pStyle w:val="8"/>
        <w:spacing w:before="4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75565</wp:posOffset>
                </wp:positionV>
                <wp:extent cx="6840220" cy="41148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11480"/>
                          <a:chOff x="0" y="0"/>
                          <a:chExt cx="6840220" cy="41148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4" cy="410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1480">
                                <a:moveTo>
                                  <a:pt x="38100" y="410984"/>
                                </a:moveTo>
                                <a:lnTo>
                                  <a:pt x="23306" y="407978"/>
                                </a:lnTo>
                                <a:lnTo>
                                  <a:pt x="11191" y="399792"/>
                                </a:lnTo>
                                <a:lnTo>
                                  <a:pt x="3006" y="387678"/>
                                </a:lnTo>
                                <a:lnTo>
                                  <a:pt x="0" y="37288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10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840220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23BDA">
                              <w:pPr>
                                <w:spacing w:before="101" w:line="280" w:lineRule="auto"/>
                                <w:ind w:left="20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Chu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luồng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dfi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liệu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khép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kín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(Closed-loop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8"/>
                                </w:rPr>
                                <w:t>Flow):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Store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2B528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18"/>
                                </w:rPr>
                                <w:t xml:space="preserve">UI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18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pt;margin-top:5.95pt;height:32.4pt;width:538.6pt;mso-position-horizontal-relative:page;mso-wrap-distance-bottom:0pt;mso-wrap-distance-top:0pt;z-index:-251632640;mso-width-relative:page;mso-height-relative:page;" coordsize="6840220,411480" o:gfxdata="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">
                <o:lock v:ext="edit" aspectratio="f"/>
                <v:shape id="Image 23" o:spid="_x0000_s1026" o:spt="75" type="#_x0000_t75" style="position:absolute;left:0;top:0;height:410984;width:6840004;" filled="f" o:preferrelative="t" stroked="f" coordsize="21600,21600" o:gfxdata="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NQ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24" o:spid="_x0000_s1026" o:spt="100" style="position:absolute;left:0;top:0;height:411480;width:38100;" fillcolor="#3182CD" filled="t" stroked="f" coordsize="38100,411480" o:gfxdata="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U6T2vQAA&#10;ANsAAAAPAAAAAAAAAAEAIAAAACIAAABkcnMvZG93bnJldi54bWxQSwECFAAUAAAACACHTuJAMy8F&#10;njsAAAA5AAAAEAAAAAAAAAABACAAAAAMAQAAZHJzL3NoYXBleG1sLnhtbFBLBQYAAAAABgAGAFsB&#10;AAC2AwAAAAA=&#10;" path="m38100,410984l23306,407978,11191,399792,3006,387678,0,372884,0,38100,3006,23306,11191,11191,23306,3006,38100,0,38100,41098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0;top:0;height:411480;width:684022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323BDA">
                        <w:pPr>
                          <w:spacing w:before="101" w:line="280" w:lineRule="auto"/>
                          <w:ind w:left="209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Chu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luồng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dfi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liệu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khép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kín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(Closed-loop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Data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8"/>
                          </w:rPr>
                          <w:t>Flow):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UI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Layer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2B528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Service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Layer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2B528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Network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Layer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2B528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Store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>Layer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2B528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18"/>
                          </w:rPr>
                          <w:t xml:space="preserve">UI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18"/>
                          </w:rPr>
                          <w:t>Layer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8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563245</wp:posOffset>
                </wp:positionV>
                <wp:extent cx="6840220" cy="285750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2857500"/>
                          <a:chOff x="0" y="0"/>
                          <a:chExt cx="6840220" cy="28575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84022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57500">
                                <a:moveTo>
                                  <a:pt x="6782854" y="2857500"/>
                                </a:moveTo>
                                <a:lnTo>
                                  <a:pt x="57150" y="2857500"/>
                                </a:lnTo>
                                <a:lnTo>
                                  <a:pt x="34959" y="2852990"/>
                                </a:lnTo>
                                <a:lnTo>
                                  <a:pt x="16787" y="2840712"/>
                                </a:lnTo>
                                <a:lnTo>
                                  <a:pt x="4509" y="2822540"/>
                                </a:lnTo>
                                <a:lnTo>
                                  <a:pt x="0" y="2800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782854" y="0"/>
                                </a:lnTo>
                                <a:lnTo>
                                  <a:pt x="6805044" y="4509"/>
                                </a:lnTo>
                                <a:lnTo>
                                  <a:pt x="6823216" y="16787"/>
                                </a:lnTo>
                                <a:lnTo>
                                  <a:pt x="6835495" y="34959"/>
                                </a:lnTo>
                                <a:lnTo>
                                  <a:pt x="6840004" y="57150"/>
                                </a:lnTo>
                                <a:lnTo>
                                  <a:pt x="6840004" y="2800350"/>
                                </a:lnTo>
                                <a:lnTo>
                                  <a:pt x="6835495" y="2822540"/>
                                </a:lnTo>
                                <a:lnTo>
                                  <a:pt x="6823216" y="2840712"/>
                                </a:lnTo>
                                <a:lnTo>
                                  <a:pt x="6805044" y="2852990"/>
                                </a:lnTo>
                                <a:lnTo>
                                  <a:pt x="6782854" y="285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4022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57500">
                                <a:moveTo>
                                  <a:pt x="6782854" y="2857500"/>
                                </a:moveTo>
                                <a:lnTo>
                                  <a:pt x="57150" y="2857500"/>
                                </a:lnTo>
                                <a:lnTo>
                                  <a:pt x="34959" y="2852990"/>
                                </a:lnTo>
                                <a:lnTo>
                                  <a:pt x="16787" y="2840712"/>
                                </a:lnTo>
                                <a:lnTo>
                                  <a:pt x="4509" y="2822540"/>
                                </a:lnTo>
                                <a:lnTo>
                                  <a:pt x="0" y="2800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782854" y="0"/>
                                </a:lnTo>
                                <a:lnTo>
                                  <a:pt x="6805044" y="4509"/>
                                </a:lnTo>
                                <a:lnTo>
                                  <a:pt x="6812467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00350"/>
                                </a:lnTo>
                                <a:lnTo>
                                  <a:pt x="13282" y="2818841"/>
                                </a:lnTo>
                                <a:lnTo>
                                  <a:pt x="23514" y="2833985"/>
                                </a:lnTo>
                                <a:lnTo>
                                  <a:pt x="38658" y="2844217"/>
                                </a:lnTo>
                                <a:lnTo>
                                  <a:pt x="57150" y="2847975"/>
                                </a:lnTo>
                                <a:lnTo>
                                  <a:pt x="6812467" y="2847975"/>
                                </a:lnTo>
                                <a:lnTo>
                                  <a:pt x="6805044" y="2852990"/>
                                </a:lnTo>
                                <a:lnTo>
                                  <a:pt x="6782854" y="2857500"/>
                                </a:lnTo>
                                <a:close/>
                              </a:path>
                              <a:path w="6840220" h="2857500">
                                <a:moveTo>
                                  <a:pt x="6812467" y="2847975"/>
                                </a:moveTo>
                                <a:lnTo>
                                  <a:pt x="6782854" y="2847975"/>
                                </a:lnTo>
                                <a:lnTo>
                                  <a:pt x="6801346" y="2844217"/>
                                </a:lnTo>
                                <a:lnTo>
                                  <a:pt x="6816489" y="2833985"/>
                                </a:lnTo>
                                <a:lnTo>
                                  <a:pt x="6826721" y="2818841"/>
                                </a:lnTo>
                                <a:lnTo>
                                  <a:pt x="6830479" y="2800350"/>
                                </a:lnTo>
                                <a:lnTo>
                                  <a:pt x="6830479" y="57150"/>
                                </a:lnTo>
                                <a:lnTo>
                                  <a:pt x="6826721" y="38658"/>
                                </a:lnTo>
                                <a:lnTo>
                                  <a:pt x="6816489" y="23514"/>
                                </a:lnTo>
                                <a:lnTo>
                                  <a:pt x="6801346" y="13282"/>
                                </a:lnTo>
                                <a:lnTo>
                                  <a:pt x="6782854" y="9525"/>
                                </a:lnTo>
                                <a:lnTo>
                                  <a:pt x="6812467" y="9525"/>
                                </a:lnTo>
                                <a:lnTo>
                                  <a:pt x="6823216" y="16787"/>
                                </a:lnTo>
                                <a:lnTo>
                                  <a:pt x="6835495" y="34959"/>
                                </a:lnTo>
                                <a:lnTo>
                                  <a:pt x="6840004" y="57150"/>
                                </a:lnTo>
                                <a:lnTo>
                                  <a:pt x="6840004" y="2800350"/>
                                </a:lnTo>
                                <a:lnTo>
                                  <a:pt x="6835495" y="2822540"/>
                                </a:lnTo>
                                <a:lnTo>
                                  <a:pt x="6823216" y="2840712"/>
                                </a:lnTo>
                                <a:lnTo>
                                  <a:pt x="6812467" y="284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46" y="47625"/>
                            <a:ext cx="3766708" cy="276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pt;margin-top:44.35pt;height:225pt;width:538.6pt;mso-position-horizontal-relative:page;mso-wrap-distance-bottom:0pt;mso-wrap-distance-top:0pt;z-index:-251631616;mso-width-relative:page;mso-height-relative:page;" coordsize="6840220,2857500" o:gfxdata="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">
                <o:lock v:ext="edit" aspectratio="f"/>
                <v:shape id="Graphic 27" o:spid="_x0000_s1026" o:spt="100" style="position:absolute;left:0;top:0;height:2857500;width:6840220;" fillcolor="#F7F9FB" filled="t" stroked="f" coordsize="6840220,2857500" o:gfxdata="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pzaL4A&#10;AADbAAAADwAAAAAAAAABACAAAAAiAAAAZHJzL2Rvd25yZXYueG1sUEsBAhQAFAAAAAgAh07iQDMv&#10;BZ47AAAAOQAAABAAAAAAAAAAAQAgAAAADQEAAGRycy9zaGFwZXhtbC54bWxQSwUGAAAAAAYABgBb&#10;AQAAtwMAAAAA&#10;" path="m6782854,2857500l57150,2857500,34959,2852990,16787,2840712,4509,2822540,0,2800350,0,57150,4509,34959,16787,16787,34959,4509,57150,0,6782854,0,6805044,4509,6823216,16787,6835495,34959,6840004,57150,6840004,2800350,6835495,2822540,6823216,2840712,6805044,2852990,6782854,2857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0;height:2857500;width:6840220;" fillcolor="#E2E8EF" filled="t" stroked="f" coordsize="6840220,2857500" o:gfxdata="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WjDTugAAANsA&#10;AAAPAAAAAAAAAAEAIAAAACIAAABkcnMvZG93bnJldi54bWxQSwECFAAUAAAACACHTuJAMy8FnjsA&#10;AAA5AAAAEAAAAAAAAAABACAAAAAJAQAAZHJzL3NoYXBleG1sLnhtbFBLBQYAAAAABgAGAFsBAACz&#10;AwAAAAA=&#10;" path="m6782854,2857500l57150,2857500,34959,2852990,16787,2840712,4509,2822540,0,2800350,0,57150,4509,34959,16787,16787,34959,4509,57150,0,6782854,0,6805044,4509,6812467,9525,57150,9525,38658,13282,23514,23514,13282,38658,9525,57150,9525,2800350,13282,2818841,23514,2833985,38658,2844217,57150,2847975,6812467,2847975,6805044,2852990,6782854,2857500xem6812467,2847975l6782854,2847975,6801346,2844217,6816489,2833985,6826721,2818841,6830479,2800350,6830479,57150,6826721,38658,6816489,23514,6801346,13282,6782854,9525,6812467,9525,6823216,16787,6835495,34959,6840004,57150,6840004,2800350,6835495,2822540,6823216,2840712,6812467,2847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" o:spid="_x0000_s1026" o:spt="75" type="#_x0000_t75" style="position:absolute;left:1536646;top:47625;height:2762250;width:3766708;" filled="f" o:preferrelative="t" stroked="f" coordsize="21600,21600" o:gfxdata="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2AC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A2D1CD7">
      <w:pPr>
        <w:pStyle w:val="8"/>
        <w:spacing w:before="4"/>
        <w:rPr>
          <w:rFonts w:ascii="Arial"/>
          <w:sz w:val="8"/>
        </w:rPr>
      </w:pPr>
    </w:p>
    <w:p w14:paraId="138AB01B">
      <w:pPr>
        <w:pStyle w:val="10"/>
        <w:numPr>
          <w:numId w:val="0"/>
        </w:numPr>
        <w:tabs>
          <w:tab w:val="left" w:pos="374"/>
        </w:tabs>
        <w:spacing w:before="180" w:after="0" w:line="240" w:lineRule="auto"/>
        <w:ind w:left="141" w:leftChars="0" w:right="0" w:rightChars="0"/>
        <w:jc w:val="left"/>
        <w:rPr>
          <w:rFonts w:ascii="Arial" w:hAnsi="Arial"/>
          <w:b/>
          <w:sz w:val="21"/>
        </w:rPr>
      </w:pPr>
      <w:bookmarkStart w:id="1" w:name="1. Đặc tả chi tiết cấu trúc phân tầng"/>
      <w:bookmarkEnd w:id="1"/>
      <w:r>
        <w:rPr>
          <w:rFonts w:hint="default" w:ascii="Arial" w:hAnsi="Arial"/>
          <w:b/>
          <w:color w:val="1A365D"/>
          <w:sz w:val="21"/>
          <w:lang w:val="vi-VN"/>
        </w:rPr>
        <w:t>*</w:t>
      </w:r>
      <w:r>
        <w:rPr>
          <w:rFonts w:ascii="Arial" w:hAnsi="Arial"/>
          <w:b/>
          <w:color w:val="1A365D"/>
          <w:sz w:val="21"/>
        </w:rPr>
        <w:t>ĐẶC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TẢ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CHI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TIẾT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CẤU</w:t>
      </w:r>
      <w:r>
        <w:rPr>
          <w:rFonts w:ascii="Arial" w:hAnsi="Arial"/>
          <w:b/>
          <w:color w:val="1A365D"/>
          <w:spacing w:val="-1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TRÚC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PHÂN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pacing w:val="-4"/>
          <w:sz w:val="21"/>
        </w:rPr>
        <w:t>TẦNG</w:t>
      </w:r>
    </w:p>
    <w:p w14:paraId="0EA8DFA3">
      <w:pPr>
        <w:pStyle w:val="8"/>
        <w:spacing w:before="3"/>
        <w:rPr>
          <w:rFonts w:ascii="Arial"/>
          <w:b/>
          <w:sz w:val="21"/>
        </w:rPr>
      </w:pPr>
    </w:p>
    <w:p w14:paraId="22AD5802">
      <w:pPr>
        <w:tabs>
          <w:tab w:val="left" w:pos="1780"/>
          <w:tab w:val="left" w:pos="7581"/>
        </w:tabs>
        <w:spacing w:before="0"/>
        <w:ind w:left="276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-120015</wp:posOffset>
                </wp:positionV>
                <wp:extent cx="6840220" cy="392811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928110"/>
                          <a:chOff x="0" y="0"/>
                          <a:chExt cx="6840220" cy="39281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9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39997" y="0"/>
                                </a:lnTo>
                                <a:lnTo>
                                  <a:pt x="68399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18" y="57163"/>
                            <a:ext cx="68211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257810">
                                <a:moveTo>
                                  <a:pt x="954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225"/>
                                </a:lnTo>
                                <a:lnTo>
                                  <a:pt x="954925" y="257225"/>
                                </a:lnTo>
                                <a:lnTo>
                                  <a:pt x="954925" y="0"/>
                                </a:lnTo>
                                <a:close/>
                              </a:path>
                              <a:path w="6821170" h="257810">
                                <a:moveTo>
                                  <a:pt x="6820941" y="0"/>
                                </a:moveTo>
                                <a:lnTo>
                                  <a:pt x="4638256" y="0"/>
                                </a:lnTo>
                                <a:lnTo>
                                  <a:pt x="954938" y="0"/>
                                </a:lnTo>
                                <a:lnTo>
                                  <a:pt x="954938" y="257225"/>
                                </a:lnTo>
                                <a:lnTo>
                                  <a:pt x="4638243" y="257225"/>
                                </a:lnTo>
                                <a:lnTo>
                                  <a:pt x="6820941" y="257225"/>
                                </a:lnTo>
                                <a:lnTo>
                                  <a:pt x="6820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18" y="882612"/>
                            <a:ext cx="6821170" cy="232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2322195">
                                <a:moveTo>
                                  <a:pt x="954925" y="1601292"/>
                                </a:moveTo>
                                <a:lnTo>
                                  <a:pt x="0" y="1601292"/>
                                </a:lnTo>
                                <a:lnTo>
                                  <a:pt x="0" y="2321979"/>
                                </a:lnTo>
                                <a:lnTo>
                                  <a:pt x="954925" y="2321979"/>
                                </a:lnTo>
                                <a:lnTo>
                                  <a:pt x="954925" y="1601292"/>
                                </a:lnTo>
                                <a:close/>
                              </a:path>
                              <a:path w="6821170" h="2322195">
                                <a:moveTo>
                                  <a:pt x="954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176"/>
                                </a:lnTo>
                                <a:lnTo>
                                  <a:pt x="954925" y="723176"/>
                                </a:lnTo>
                                <a:lnTo>
                                  <a:pt x="954925" y="0"/>
                                </a:lnTo>
                                <a:close/>
                              </a:path>
                              <a:path w="6821170" h="2322195">
                                <a:moveTo>
                                  <a:pt x="4638243" y="1601292"/>
                                </a:moveTo>
                                <a:lnTo>
                                  <a:pt x="954938" y="1601292"/>
                                </a:lnTo>
                                <a:lnTo>
                                  <a:pt x="954938" y="2321979"/>
                                </a:lnTo>
                                <a:lnTo>
                                  <a:pt x="4638243" y="2321979"/>
                                </a:lnTo>
                                <a:lnTo>
                                  <a:pt x="4638243" y="1601292"/>
                                </a:lnTo>
                                <a:close/>
                              </a:path>
                              <a:path w="6821170" h="2322195">
                                <a:moveTo>
                                  <a:pt x="4638243" y="0"/>
                                </a:moveTo>
                                <a:lnTo>
                                  <a:pt x="954938" y="0"/>
                                </a:lnTo>
                                <a:lnTo>
                                  <a:pt x="954938" y="723176"/>
                                </a:lnTo>
                                <a:lnTo>
                                  <a:pt x="4638243" y="723176"/>
                                </a:lnTo>
                                <a:lnTo>
                                  <a:pt x="4638243" y="0"/>
                                </a:lnTo>
                                <a:close/>
                              </a:path>
                              <a:path w="6821170" h="2322195">
                                <a:moveTo>
                                  <a:pt x="6820941" y="1601292"/>
                                </a:moveTo>
                                <a:lnTo>
                                  <a:pt x="4638256" y="1601292"/>
                                </a:lnTo>
                                <a:lnTo>
                                  <a:pt x="4638256" y="2321979"/>
                                </a:lnTo>
                                <a:lnTo>
                                  <a:pt x="6820941" y="2321979"/>
                                </a:lnTo>
                                <a:lnTo>
                                  <a:pt x="6820941" y="1601292"/>
                                </a:lnTo>
                                <a:close/>
                              </a:path>
                              <a:path w="6821170" h="2322195">
                                <a:moveTo>
                                  <a:pt x="6820941" y="0"/>
                                </a:moveTo>
                                <a:lnTo>
                                  <a:pt x="4638256" y="0"/>
                                </a:lnTo>
                                <a:lnTo>
                                  <a:pt x="4638256" y="723176"/>
                                </a:lnTo>
                                <a:lnTo>
                                  <a:pt x="6820941" y="723176"/>
                                </a:lnTo>
                                <a:lnTo>
                                  <a:pt x="6820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7629"/>
                            <a:ext cx="6840220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880485">
                                <a:moveTo>
                                  <a:pt x="6782854" y="3880123"/>
                                </a:moveTo>
                                <a:lnTo>
                                  <a:pt x="57150" y="3880123"/>
                                </a:lnTo>
                                <a:lnTo>
                                  <a:pt x="34959" y="3875613"/>
                                </a:lnTo>
                                <a:lnTo>
                                  <a:pt x="16787" y="3863335"/>
                                </a:lnTo>
                                <a:lnTo>
                                  <a:pt x="4509" y="3845163"/>
                                </a:lnTo>
                                <a:lnTo>
                                  <a:pt x="0" y="38229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782854" y="0"/>
                                </a:lnTo>
                                <a:lnTo>
                                  <a:pt x="6805044" y="4509"/>
                                </a:lnTo>
                                <a:lnTo>
                                  <a:pt x="6812467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822973"/>
                                </a:lnTo>
                                <a:lnTo>
                                  <a:pt x="13282" y="3841465"/>
                                </a:lnTo>
                                <a:lnTo>
                                  <a:pt x="23514" y="3856608"/>
                                </a:lnTo>
                                <a:lnTo>
                                  <a:pt x="38658" y="3866840"/>
                                </a:lnTo>
                                <a:lnTo>
                                  <a:pt x="57150" y="3870598"/>
                                </a:lnTo>
                                <a:lnTo>
                                  <a:pt x="6812467" y="3870598"/>
                                </a:lnTo>
                                <a:lnTo>
                                  <a:pt x="6805044" y="3875613"/>
                                </a:lnTo>
                                <a:lnTo>
                                  <a:pt x="6782854" y="3880123"/>
                                </a:lnTo>
                                <a:close/>
                              </a:path>
                              <a:path w="6840220" h="3880485">
                                <a:moveTo>
                                  <a:pt x="6812467" y="3870598"/>
                                </a:moveTo>
                                <a:lnTo>
                                  <a:pt x="6782854" y="3870598"/>
                                </a:lnTo>
                                <a:lnTo>
                                  <a:pt x="6801346" y="3866840"/>
                                </a:lnTo>
                                <a:lnTo>
                                  <a:pt x="6816489" y="3856608"/>
                                </a:lnTo>
                                <a:lnTo>
                                  <a:pt x="6826721" y="3841465"/>
                                </a:lnTo>
                                <a:lnTo>
                                  <a:pt x="6830479" y="3822973"/>
                                </a:lnTo>
                                <a:lnTo>
                                  <a:pt x="6830479" y="57150"/>
                                </a:lnTo>
                                <a:lnTo>
                                  <a:pt x="6826721" y="38658"/>
                                </a:lnTo>
                                <a:lnTo>
                                  <a:pt x="6816489" y="23514"/>
                                </a:lnTo>
                                <a:lnTo>
                                  <a:pt x="6801346" y="13282"/>
                                </a:lnTo>
                                <a:lnTo>
                                  <a:pt x="6782854" y="9525"/>
                                </a:lnTo>
                                <a:lnTo>
                                  <a:pt x="6812467" y="9525"/>
                                </a:lnTo>
                                <a:lnTo>
                                  <a:pt x="6823216" y="16787"/>
                                </a:lnTo>
                                <a:lnTo>
                                  <a:pt x="6835495" y="34959"/>
                                </a:lnTo>
                                <a:lnTo>
                                  <a:pt x="6840004" y="57150"/>
                                </a:lnTo>
                                <a:lnTo>
                                  <a:pt x="6840004" y="3822973"/>
                                </a:lnTo>
                                <a:lnTo>
                                  <a:pt x="6835495" y="3845163"/>
                                </a:lnTo>
                                <a:lnTo>
                                  <a:pt x="6823216" y="3863335"/>
                                </a:lnTo>
                                <a:lnTo>
                                  <a:pt x="6812467" y="387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18" y="304864"/>
                            <a:ext cx="68211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9525">
                                <a:moveTo>
                                  <a:pt x="954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4925" y="9525"/>
                                </a:lnTo>
                                <a:lnTo>
                                  <a:pt x="954925" y="0"/>
                                </a:lnTo>
                                <a:close/>
                              </a:path>
                              <a:path w="6821170" h="9525">
                                <a:moveTo>
                                  <a:pt x="6820941" y="0"/>
                                </a:moveTo>
                                <a:lnTo>
                                  <a:pt x="4638256" y="0"/>
                                </a:lnTo>
                                <a:lnTo>
                                  <a:pt x="954938" y="0"/>
                                </a:lnTo>
                                <a:lnTo>
                                  <a:pt x="954938" y="9525"/>
                                </a:lnTo>
                                <a:lnTo>
                                  <a:pt x="4638243" y="9525"/>
                                </a:lnTo>
                                <a:lnTo>
                                  <a:pt x="6820941" y="9525"/>
                                </a:lnTo>
                                <a:lnTo>
                                  <a:pt x="6820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18" y="314389"/>
                            <a:ext cx="6821170" cy="360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3604260">
                                <a:moveTo>
                                  <a:pt x="6820941" y="558711"/>
                                </a:moveTo>
                                <a:lnTo>
                                  <a:pt x="4638243" y="558711"/>
                                </a:lnTo>
                                <a:lnTo>
                                  <a:pt x="4638243" y="0"/>
                                </a:lnTo>
                                <a:lnTo>
                                  <a:pt x="4628718" y="0"/>
                                </a:lnTo>
                                <a:lnTo>
                                  <a:pt x="4628718" y="558711"/>
                                </a:lnTo>
                                <a:lnTo>
                                  <a:pt x="4633480" y="563473"/>
                                </a:lnTo>
                                <a:lnTo>
                                  <a:pt x="4628718" y="558711"/>
                                </a:lnTo>
                                <a:lnTo>
                                  <a:pt x="4628718" y="568236"/>
                                </a:lnTo>
                                <a:lnTo>
                                  <a:pt x="4628718" y="1281874"/>
                                </a:lnTo>
                                <a:lnTo>
                                  <a:pt x="4628718" y="1291399"/>
                                </a:lnTo>
                                <a:lnTo>
                                  <a:pt x="4628718" y="2159990"/>
                                </a:lnTo>
                                <a:lnTo>
                                  <a:pt x="4628718" y="2169515"/>
                                </a:lnTo>
                                <a:lnTo>
                                  <a:pt x="4628718" y="2880677"/>
                                </a:lnTo>
                                <a:lnTo>
                                  <a:pt x="954938" y="2880677"/>
                                </a:lnTo>
                                <a:lnTo>
                                  <a:pt x="954938" y="2169515"/>
                                </a:lnTo>
                                <a:lnTo>
                                  <a:pt x="4628718" y="2169515"/>
                                </a:lnTo>
                                <a:lnTo>
                                  <a:pt x="4628718" y="2159990"/>
                                </a:lnTo>
                                <a:lnTo>
                                  <a:pt x="954938" y="2159990"/>
                                </a:lnTo>
                                <a:lnTo>
                                  <a:pt x="954938" y="1291399"/>
                                </a:lnTo>
                                <a:lnTo>
                                  <a:pt x="4628718" y="1291399"/>
                                </a:lnTo>
                                <a:lnTo>
                                  <a:pt x="4628718" y="1281874"/>
                                </a:lnTo>
                                <a:lnTo>
                                  <a:pt x="954938" y="1281874"/>
                                </a:lnTo>
                                <a:lnTo>
                                  <a:pt x="954938" y="568236"/>
                                </a:lnTo>
                                <a:lnTo>
                                  <a:pt x="4628718" y="568236"/>
                                </a:lnTo>
                                <a:lnTo>
                                  <a:pt x="4628718" y="558711"/>
                                </a:lnTo>
                                <a:lnTo>
                                  <a:pt x="954938" y="558711"/>
                                </a:lnTo>
                                <a:lnTo>
                                  <a:pt x="954938" y="0"/>
                                </a:lnTo>
                                <a:lnTo>
                                  <a:pt x="945413" y="0"/>
                                </a:lnTo>
                                <a:lnTo>
                                  <a:pt x="945413" y="558698"/>
                                </a:lnTo>
                                <a:lnTo>
                                  <a:pt x="0" y="558711"/>
                                </a:lnTo>
                                <a:lnTo>
                                  <a:pt x="0" y="568223"/>
                                </a:lnTo>
                                <a:lnTo>
                                  <a:pt x="945413" y="568223"/>
                                </a:lnTo>
                                <a:lnTo>
                                  <a:pt x="945400" y="1281874"/>
                                </a:lnTo>
                                <a:lnTo>
                                  <a:pt x="0" y="1281874"/>
                                </a:lnTo>
                                <a:lnTo>
                                  <a:pt x="0" y="1291399"/>
                                </a:lnTo>
                                <a:lnTo>
                                  <a:pt x="945413" y="1291399"/>
                                </a:lnTo>
                                <a:lnTo>
                                  <a:pt x="945413" y="2159990"/>
                                </a:lnTo>
                                <a:lnTo>
                                  <a:pt x="0" y="2159990"/>
                                </a:lnTo>
                                <a:lnTo>
                                  <a:pt x="0" y="2169515"/>
                                </a:lnTo>
                                <a:lnTo>
                                  <a:pt x="945413" y="2169515"/>
                                </a:lnTo>
                                <a:lnTo>
                                  <a:pt x="945413" y="2880677"/>
                                </a:lnTo>
                                <a:lnTo>
                                  <a:pt x="0" y="2880677"/>
                                </a:lnTo>
                                <a:lnTo>
                                  <a:pt x="0" y="2890202"/>
                                </a:lnTo>
                                <a:lnTo>
                                  <a:pt x="945413" y="2890202"/>
                                </a:lnTo>
                                <a:lnTo>
                                  <a:pt x="945413" y="3603853"/>
                                </a:lnTo>
                                <a:lnTo>
                                  <a:pt x="954925" y="3603853"/>
                                </a:lnTo>
                                <a:lnTo>
                                  <a:pt x="954925" y="2890202"/>
                                </a:lnTo>
                                <a:lnTo>
                                  <a:pt x="4628731" y="2890202"/>
                                </a:lnTo>
                                <a:lnTo>
                                  <a:pt x="4628731" y="3603853"/>
                                </a:lnTo>
                                <a:lnTo>
                                  <a:pt x="4638256" y="3603853"/>
                                </a:lnTo>
                                <a:lnTo>
                                  <a:pt x="4638256" y="2890202"/>
                                </a:lnTo>
                                <a:lnTo>
                                  <a:pt x="6820941" y="2890202"/>
                                </a:lnTo>
                                <a:lnTo>
                                  <a:pt x="6820941" y="2880677"/>
                                </a:lnTo>
                                <a:lnTo>
                                  <a:pt x="4638243" y="2880677"/>
                                </a:lnTo>
                                <a:lnTo>
                                  <a:pt x="4638243" y="2169515"/>
                                </a:lnTo>
                                <a:lnTo>
                                  <a:pt x="6820941" y="2169515"/>
                                </a:lnTo>
                                <a:lnTo>
                                  <a:pt x="6820941" y="2159990"/>
                                </a:lnTo>
                                <a:lnTo>
                                  <a:pt x="4638243" y="2159990"/>
                                </a:lnTo>
                                <a:lnTo>
                                  <a:pt x="4638243" y="1291399"/>
                                </a:lnTo>
                                <a:lnTo>
                                  <a:pt x="6820941" y="1291399"/>
                                </a:lnTo>
                                <a:lnTo>
                                  <a:pt x="6820941" y="1281874"/>
                                </a:lnTo>
                                <a:lnTo>
                                  <a:pt x="4638243" y="1281874"/>
                                </a:lnTo>
                                <a:lnTo>
                                  <a:pt x="4638243" y="568236"/>
                                </a:lnTo>
                                <a:lnTo>
                                  <a:pt x="6820941" y="568236"/>
                                </a:lnTo>
                                <a:lnTo>
                                  <a:pt x="6820941" y="558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5086" y="148768"/>
                            <a:ext cx="6985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723962" y="362014"/>
                            <a:ext cx="1267460" cy="304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3044190">
                                <a:moveTo>
                                  <a:pt x="838301" y="2928302"/>
                                </a:moveTo>
                                <a:lnTo>
                                  <a:pt x="835291" y="2913507"/>
                                </a:lnTo>
                                <a:lnTo>
                                  <a:pt x="827100" y="2901391"/>
                                </a:lnTo>
                                <a:lnTo>
                                  <a:pt x="814984" y="2893212"/>
                                </a:lnTo>
                                <a:lnTo>
                                  <a:pt x="800201" y="2890202"/>
                                </a:lnTo>
                                <a:lnTo>
                                  <a:pt x="38100" y="2890202"/>
                                </a:lnTo>
                                <a:lnTo>
                                  <a:pt x="23304" y="2893212"/>
                                </a:lnTo>
                                <a:lnTo>
                                  <a:pt x="11188" y="2901391"/>
                                </a:lnTo>
                                <a:lnTo>
                                  <a:pt x="3009" y="2913507"/>
                                </a:lnTo>
                                <a:lnTo>
                                  <a:pt x="0" y="2928302"/>
                                </a:lnTo>
                                <a:lnTo>
                                  <a:pt x="0" y="3005671"/>
                                </a:lnTo>
                                <a:lnTo>
                                  <a:pt x="3009" y="3020466"/>
                                </a:lnTo>
                                <a:lnTo>
                                  <a:pt x="11188" y="3032582"/>
                                </a:lnTo>
                                <a:lnTo>
                                  <a:pt x="23304" y="3040761"/>
                                </a:lnTo>
                                <a:lnTo>
                                  <a:pt x="38100" y="3043771"/>
                                </a:lnTo>
                                <a:lnTo>
                                  <a:pt x="800201" y="3043771"/>
                                </a:lnTo>
                                <a:lnTo>
                                  <a:pt x="814984" y="3040761"/>
                                </a:lnTo>
                                <a:lnTo>
                                  <a:pt x="827100" y="3032582"/>
                                </a:lnTo>
                                <a:lnTo>
                                  <a:pt x="835291" y="3020466"/>
                                </a:lnTo>
                                <a:lnTo>
                                  <a:pt x="838301" y="3005671"/>
                                </a:lnTo>
                                <a:lnTo>
                                  <a:pt x="838301" y="2928302"/>
                                </a:lnTo>
                                <a:close/>
                              </a:path>
                              <a:path w="1267460" h="3044190">
                                <a:moveTo>
                                  <a:pt x="885964" y="2211070"/>
                                </a:moveTo>
                                <a:lnTo>
                                  <a:pt x="882967" y="2196274"/>
                                </a:lnTo>
                                <a:lnTo>
                                  <a:pt x="874776" y="2184158"/>
                                </a:lnTo>
                                <a:lnTo>
                                  <a:pt x="862660" y="2175980"/>
                                </a:lnTo>
                                <a:lnTo>
                                  <a:pt x="847864" y="2172970"/>
                                </a:lnTo>
                                <a:lnTo>
                                  <a:pt x="38100" y="2172970"/>
                                </a:lnTo>
                                <a:lnTo>
                                  <a:pt x="23304" y="2175980"/>
                                </a:lnTo>
                                <a:lnTo>
                                  <a:pt x="11188" y="2184158"/>
                                </a:lnTo>
                                <a:lnTo>
                                  <a:pt x="3009" y="2196274"/>
                                </a:lnTo>
                                <a:lnTo>
                                  <a:pt x="0" y="2211070"/>
                                </a:lnTo>
                                <a:lnTo>
                                  <a:pt x="0" y="2282507"/>
                                </a:lnTo>
                                <a:lnTo>
                                  <a:pt x="3009" y="2297303"/>
                                </a:lnTo>
                                <a:lnTo>
                                  <a:pt x="11188" y="2309418"/>
                                </a:lnTo>
                                <a:lnTo>
                                  <a:pt x="23304" y="2317597"/>
                                </a:lnTo>
                                <a:lnTo>
                                  <a:pt x="38100" y="2320607"/>
                                </a:lnTo>
                                <a:lnTo>
                                  <a:pt x="847864" y="2320607"/>
                                </a:lnTo>
                                <a:lnTo>
                                  <a:pt x="862660" y="2317597"/>
                                </a:lnTo>
                                <a:lnTo>
                                  <a:pt x="874776" y="2309418"/>
                                </a:lnTo>
                                <a:lnTo>
                                  <a:pt x="882967" y="2297303"/>
                                </a:lnTo>
                                <a:lnTo>
                                  <a:pt x="885964" y="2282507"/>
                                </a:lnTo>
                                <a:lnTo>
                                  <a:pt x="885964" y="2211070"/>
                                </a:lnTo>
                                <a:close/>
                              </a:path>
                              <a:path w="1267460" h="3044190">
                                <a:moveTo>
                                  <a:pt x="981113" y="606323"/>
                                </a:moveTo>
                                <a:lnTo>
                                  <a:pt x="978103" y="591527"/>
                                </a:lnTo>
                                <a:lnTo>
                                  <a:pt x="969924" y="579412"/>
                                </a:lnTo>
                                <a:lnTo>
                                  <a:pt x="957808" y="571233"/>
                                </a:lnTo>
                                <a:lnTo>
                                  <a:pt x="943013" y="568223"/>
                                </a:lnTo>
                                <a:lnTo>
                                  <a:pt x="38100" y="568223"/>
                                </a:lnTo>
                                <a:lnTo>
                                  <a:pt x="23304" y="571233"/>
                                </a:lnTo>
                                <a:lnTo>
                                  <a:pt x="11188" y="579412"/>
                                </a:lnTo>
                                <a:lnTo>
                                  <a:pt x="3009" y="591527"/>
                                </a:lnTo>
                                <a:lnTo>
                                  <a:pt x="0" y="606323"/>
                                </a:lnTo>
                                <a:lnTo>
                                  <a:pt x="0" y="683704"/>
                                </a:lnTo>
                                <a:lnTo>
                                  <a:pt x="3009" y="698500"/>
                                </a:lnTo>
                                <a:lnTo>
                                  <a:pt x="11188" y="710615"/>
                                </a:lnTo>
                                <a:lnTo>
                                  <a:pt x="23304" y="718794"/>
                                </a:lnTo>
                                <a:lnTo>
                                  <a:pt x="38100" y="721804"/>
                                </a:lnTo>
                                <a:lnTo>
                                  <a:pt x="943013" y="721804"/>
                                </a:lnTo>
                                <a:lnTo>
                                  <a:pt x="957808" y="718794"/>
                                </a:lnTo>
                                <a:lnTo>
                                  <a:pt x="969924" y="710615"/>
                                </a:lnTo>
                                <a:lnTo>
                                  <a:pt x="978103" y="698500"/>
                                </a:lnTo>
                                <a:lnTo>
                                  <a:pt x="981113" y="683704"/>
                                </a:lnTo>
                                <a:lnTo>
                                  <a:pt x="981113" y="606323"/>
                                </a:lnTo>
                                <a:close/>
                              </a:path>
                              <a:path w="1267460" h="3044190">
                                <a:moveTo>
                                  <a:pt x="981113" y="38100"/>
                                </a:moveTo>
                                <a:lnTo>
                                  <a:pt x="978103" y="23304"/>
                                </a:lnTo>
                                <a:lnTo>
                                  <a:pt x="969924" y="11188"/>
                                </a:lnTo>
                                <a:lnTo>
                                  <a:pt x="957808" y="3009"/>
                                </a:lnTo>
                                <a:lnTo>
                                  <a:pt x="94301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15468"/>
                                </a:lnTo>
                                <a:lnTo>
                                  <a:pt x="3009" y="130263"/>
                                </a:lnTo>
                                <a:lnTo>
                                  <a:pt x="11188" y="142379"/>
                                </a:lnTo>
                                <a:lnTo>
                                  <a:pt x="23304" y="150571"/>
                                </a:lnTo>
                                <a:lnTo>
                                  <a:pt x="38100" y="153568"/>
                                </a:lnTo>
                                <a:lnTo>
                                  <a:pt x="943013" y="153568"/>
                                </a:lnTo>
                                <a:lnTo>
                                  <a:pt x="957808" y="150571"/>
                                </a:lnTo>
                                <a:lnTo>
                                  <a:pt x="969924" y="142379"/>
                                </a:lnTo>
                                <a:lnTo>
                                  <a:pt x="978103" y="130263"/>
                                </a:lnTo>
                                <a:lnTo>
                                  <a:pt x="981113" y="115468"/>
                                </a:lnTo>
                                <a:lnTo>
                                  <a:pt x="981113" y="38100"/>
                                </a:lnTo>
                                <a:close/>
                              </a:path>
                              <a:path w="1267460" h="3044190">
                                <a:moveTo>
                                  <a:pt x="1266850" y="1329499"/>
                                </a:moveTo>
                                <a:lnTo>
                                  <a:pt x="1263840" y="1314704"/>
                                </a:lnTo>
                                <a:lnTo>
                                  <a:pt x="1255649" y="1302588"/>
                                </a:lnTo>
                                <a:lnTo>
                                  <a:pt x="1243533" y="1294409"/>
                                </a:lnTo>
                                <a:lnTo>
                                  <a:pt x="1228750" y="1291399"/>
                                </a:lnTo>
                                <a:lnTo>
                                  <a:pt x="38100" y="1291399"/>
                                </a:lnTo>
                                <a:lnTo>
                                  <a:pt x="23304" y="1294409"/>
                                </a:lnTo>
                                <a:lnTo>
                                  <a:pt x="11188" y="1302588"/>
                                </a:lnTo>
                                <a:lnTo>
                                  <a:pt x="3009" y="1314704"/>
                                </a:lnTo>
                                <a:lnTo>
                                  <a:pt x="0" y="1329499"/>
                                </a:lnTo>
                                <a:lnTo>
                                  <a:pt x="0" y="1406867"/>
                                </a:lnTo>
                                <a:lnTo>
                                  <a:pt x="3009" y="1421663"/>
                                </a:lnTo>
                                <a:lnTo>
                                  <a:pt x="11188" y="1433779"/>
                                </a:lnTo>
                                <a:lnTo>
                                  <a:pt x="23304" y="1441970"/>
                                </a:lnTo>
                                <a:lnTo>
                                  <a:pt x="38100" y="1444967"/>
                                </a:lnTo>
                                <a:lnTo>
                                  <a:pt x="1228750" y="1444967"/>
                                </a:lnTo>
                                <a:lnTo>
                                  <a:pt x="1243533" y="1441970"/>
                                </a:lnTo>
                                <a:lnTo>
                                  <a:pt x="1255649" y="1433779"/>
                                </a:lnTo>
                                <a:lnTo>
                                  <a:pt x="1263840" y="1421663"/>
                                </a:lnTo>
                                <a:lnTo>
                                  <a:pt x="1266850" y="1406867"/>
                                </a:lnTo>
                                <a:lnTo>
                                  <a:pt x="1266850" y="132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pt;margin-top:-9.45pt;height:309.3pt;width:538.6pt;mso-position-horizontal-relative:page;z-index:-251639808;mso-width-relative:page;mso-height-relative:page;" coordsize="6840220,3928110" o:gfxdata="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">
                <o:lock v:ext="edit" aspectratio="f"/>
                <v:shape id="Graphic 31" o:spid="_x0000_s1026" o:spt="100" style="position:absolute;left:0;top:0;height:9525;width:6840220;" fillcolor="#E2E8EF" filled="t" stroked="f" coordsize="6840220,9525" o:gfxdata="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Xrii/&#10;AAAA2wAAAA8AAAAAAAAAAQAgAAAAIgAAAGRycy9kb3ducmV2LnhtbFBLAQIUABQAAAAIAIdO4kAz&#10;LwWeOwAAADkAAAAQAAAAAAAAAAEAIAAAAA4BAABkcnMvc2hhcGV4bWwueG1sUEsFBgAAAAAGAAYA&#10;WwEAALgDAAAAAA==&#10;" path="m6839997,9525l0,9525,0,0,6839997,0,6839997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9518;top:57163;height:257810;width:6821170;" fillcolor="#1A365D" filled="t" stroked="f" coordsize="6821170,257810" o:gfxdata="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1NC5vQAA&#10;ANsAAAAPAAAAAAAAAAEAIAAAACIAAABkcnMvZG93bnJldi54bWxQSwECFAAUAAAACACHTuJAMy8F&#10;njsAAAA5AAAAEAAAAAAAAAABACAAAAAMAQAAZHJzL3NoYXBleG1sLnhtbFBLBQYAAAAABgAGAFsB&#10;AAC2AwAAAAA=&#10;" path="m954925,0l0,0,0,257225,954925,257225,954925,0xem6820941,0l4638256,0,954938,0,954938,257225,4638243,257225,6820941,257225,68209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9518;top:882612;height:2322195;width:6821170;" fillcolor="#F6F9FB" filled="t" stroked="f" coordsize="6821170,2322195" o:gfxdata="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+SYO7sAAADb&#10;AAAADwAAAAAAAAABACAAAAAiAAAAZHJzL2Rvd25yZXYueG1sUEsBAhQAFAAAAAgAh07iQDMvBZ47&#10;AAAAOQAAABAAAAAAAAAAAQAgAAAACgEAAGRycy9zaGFwZXhtbC54bWxQSwUGAAAAAAYABgBbAQAA&#10;tAMAAAAA&#10;" path="m954925,1601292l0,1601292,0,2321979,954925,2321979,954925,1601292xem954925,0l0,0,0,723176,954925,723176,954925,0xem4638243,1601292l954938,1601292,954938,2321979,4638243,2321979,4638243,1601292xem4638243,0l954938,0,954938,723176,4638243,723176,4638243,0xem6820941,1601292l4638256,1601292,4638256,2321979,6820941,2321979,6820941,1601292xem6820941,0l4638256,0,4638256,723176,6820941,723176,68209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47629;height:3880485;width:6840220;" fillcolor="#E2E8EF" filled="t" stroked="f" coordsize="6840220,3880485" o:gfxdata="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TIML4A&#10;AADbAAAADwAAAAAAAAABACAAAAAiAAAAZHJzL2Rvd25yZXYueG1sUEsBAhQAFAAAAAgAh07iQDMv&#10;BZ47AAAAOQAAABAAAAAAAAAAAQAgAAAADQEAAGRycy9zaGFwZXhtbC54bWxQSwUGAAAAAAYABgBb&#10;AQAAtwMAAAAA&#10;" path="m6782854,3880123l57150,3880123,34959,3875613,16787,3863335,4509,3845163,0,3822973,0,57150,4509,34959,16787,16787,34959,4509,57150,0,6782854,0,6805044,4509,6812467,9525,57150,9525,38658,13282,23514,23514,13282,38658,9525,57150,9525,3822973,13282,3841465,23514,3856608,38658,3866840,57150,3870598,6812467,3870598,6805044,3875613,6782854,3880123xem6812467,3870598l6782854,3870598,6801346,3866840,6816489,3856608,6826721,3841465,6830479,3822973,6830479,57150,6826721,38658,6816489,23514,6801346,13282,6782854,9525,6812467,9525,6823216,16787,6835495,34959,6840004,57150,6840004,3822973,6835495,3845163,6823216,3863335,6812467,38705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9518;top:304864;height:9525;width:6821170;" fillcolor="#1A365D" filled="t" stroked="f" coordsize="6821170,9525" o:gfxdata="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QP3L4A&#10;AADbAAAADwAAAAAAAAABACAAAAAiAAAAZHJzL2Rvd25yZXYueG1sUEsBAhQAFAAAAAgAh07iQDMv&#10;BZ47AAAAOQAAABAAAAAAAAAAAQAgAAAADQEAAGRycy9zaGFwZXhtbC54bWxQSwUGAAAAAAYABgBb&#10;AQAAtwMAAAAA&#10;" path="m954925,0l0,0,0,9525,954925,9525,954925,0xem6820941,0l4638256,0,954938,0,954938,9525,4638243,9525,6820941,9525,68209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518;top:314389;height:3604260;width:6821170;" fillcolor="#EDF2F6" filled="t" stroked="f" coordsize="6821170,3604260" o:gfxdata="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4MBG5AAAA2wAA&#10;AA8AAAAAAAAAAQAgAAAAIgAAAGRycy9kb3ducmV2LnhtbFBLAQIUABQAAAAIAIdO4kAzLwWeOwAA&#10;ADkAAAAQAAAAAAAAAAEAIAAAAAgBAABkcnMvc2hhcGV4bWwueG1sUEsFBgAAAAAGAAYAWwEAALID&#10;AAAAAA==&#10;" path="m6820941,558711l4638243,558711,4638243,0,4628718,0,4628718,558711,4633480,563473,4628718,558711,4628718,568236,4628718,1281874,4628718,1291399,4628718,2159990,4628718,2169515,4628718,2880677,954938,2880677,954938,2169515,4628718,2169515,4628718,2159990,954938,2159990,954938,1291399,4628718,1291399,4628718,1281874,954938,1281874,954938,568236,4628718,568236,4628718,558711,954938,558711,954938,0,945413,0,945413,558698,0,558711,0,568223,945413,568223,945400,1281874,0,1281874,0,1291399,945413,1291399,945413,2159990,0,2159990,0,2169515,945413,2169515,945413,2880677,0,2880677,0,2890202,945413,2890202,945413,3603853,954925,3603853,954925,2890202,4628731,2890202,4628731,3603853,4638256,3603853,4638256,2890202,6820941,2890202,6820941,2880677,4638243,2880677,4638243,2169515,6820941,2169515,6820941,2159990,4638243,2159990,4638243,1291399,6820941,1291399,6820941,1281874,4638243,1281874,4638243,568236,6820941,568236,6820941,5587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4805086;top:148768;height:76200;width:69850;" filled="f" o:preferrelative="t" stroked="f" coordsize="21600,21600" o:gfxdata="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2TP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38" o:spid="_x0000_s1026" o:spt="100" style="position:absolute;left:4723962;top:362014;height:3044190;width:1267460;" fillcolor="#EDF2F6" filled="t" stroked="f" coordsize="1267460,3044190" o:gfxdata="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2a2Bu2AAAA2wAAAA8A&#10;AAAAAAAAAQAgAAAAIgAAAGRycy9kb3ducmV2LnhtbFBLAQIUABQAAAAIAIdO4kAzLwWeOwAAADkA&#10;AAAQAAAAAAAAAAEAIAAAAAUBAABkcnMvc2hhcGV4bWwueG1sUEsFBgAAAAAGAAYAWwEAAK8DAAAA&#10;AA==&#10;" path="m838301,2928302l835291,2913507,827100,2901391,814984,2893212,800201,2890202,38100,2890202,23304,2893212,11188,2901391,3009,2913507,0,2928302,0,3005671,3009,3020466,11188,3032582,23304,3040761,38100,3043771,800201,3043771,814984,3040761,827100,3032582,835291,3020466,838301,3005671,838301,2928302xem885964,2211070l882967,2196274,874776,2184158,862660,2175980,847864,2172970,38100,2172970,23304,2175980,11188,2184158,3009,2196274,0,2211070,0,2282507,3009,2297303,11188,2309418,23304,2317597,38100,2320607,847864,2320607,862660,2317597,874776,2309418,882967,2297303,885964,2282507,885964,2211070xem981113,606323l978103,591527,969924,579412,957808,571233,943013,568223,38100,568223,23304,571233,11188,579412,3009,591527,0,606323,0,683704,3009,698500,11188,710615,23304,718794,38100,721804,943013,721804,957808,718794,969924,710615,978103,698500,981113,683704,981113,606323xem981113,38100l978103,23304,969924,11188,957808,3009,943013,0,38100,0,23304,3009,11188,11188,3009,23304,0,38100,0,115468,3009,130263,11188,142379,23304,150571,38100,153568,943013,153568,957808,150571,969924,142379,978103,130263,981113,115468,981113,38100xem1266850,1329499l1263840,1314704,1255649,1302588,1243533,1294409,1228750,1291399,38100,1291399,23304,1294409,11188,1302588,3009,1314704,0,1329499,0,1406867,3009,1421663,11188,1433779,23304,1441970,38100,1444967,1228750,1444967,1243533,1441970,1255649,1433779,1263840,1421663,1266850,1406867,1266850,1329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 w:hAnsi="Arial"/>
          <w:b/>
          <w:color w:val="FFFFFF"/>
          <w:sz w:val="17"/>
        </w:rPr>
        <w:t xml:space="preserve">Phân </w:t>
      </w:r>
      <w:r>
        <w:rPr>
          <w:rFonts w:ascii="Arial" w:hAnsi="Arial"/>
          <w:b/>
          <w:color w:val="FFFFFF"/>
          <w:spacing w:val="-4"/>
          <w:sz w:val="17"/>
        </w:rPr>
        <w:t>Tầng</w:t>
      </w:r>
      <w:r>
        <w:rPr>
          <w:rFonts w:ascii="Arial" w:hAnsi="Arial"/>
          <w:b/>
          <w:color w:val="FFFFFF"/>
          <w:sz w:val="17"/>
        </w:rPr>
        <w:tab/>
      </w:r>
      <w:r>
        <w:rPr>
          <w:rFonts w:ascii="Arial" w:hAnsi="Arial"/>
          <w:b/>
          <w:color w:val="FFFFFF"/>
          <w:sz w:val="17"/>
        </w:rPr>
        <w:t>Chức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z w:val="17"/>
        </w:rPr>
        <w:t>Năng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z w:val="17"/>
        </w:rPr>
        <w:t>Nghiệp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z w:val="17"/>
        </w:rPr>
        <w:t>Vụ Thực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pacing w:val="-5"/>
          <w:sz w:val="17"/>
        </w:rPr>
        <w:t>Thi</w:t>
      </w:r>
      <w:r>
        <w:rPr>
          <w:rFonts w:ascii="Arial" w:hAnsi="Arial"/>
          <w:b/>
          <w:color w:val="FFFFFF"/>
          <w:sz w:val="17"/>
        </w:rPr>
        <w:tab/>
      </w:r>
      <w:r>
        <w:rPr>
          <w:rFonts w:ascii="Arial" w:hAnsi="Arial"/>
          <w:b/>
          <w:color w:val="FFFFFF"/>
          <w:sz w:val="17"/>
        </w:rPr>
        <w:t>C</w:t>
      </w:r>
      <w:r>
        <w:rPr>
          <w:rFonts w:ascii="Arial" w:hAnsi="Arial"/>
          <w:b/>
          <w:color w:val="FFFFFF"/>
          <w:spacing w:val="32"/>
          <w:sz w:val="17"/>
        </w:rPr>
        <w:t xml:space="preserve">  </w:t>
      </w:r>
      <w:r>
        <w:rPr>
          <w:rFonts w:ascii="Arial" w:hAnsi="Arial"/>
          <w:b/>
          <w:color w:val="FFFFFF"/>
          <w:sz w:val="17"/>
        </w:rPr>
        <w:t>Chế Giao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z w:val="17"/>
        </w:rPr>
        <w:t>Tiếp &amp;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z w:val="17"/>
        </w:rPr>
        <w:t>Liên</w:t>
      </w:r>
      <w:r>
        <w:rPr>
          <w:rFonts w:ascii="Arial" w:hAnsi="Arial"/>
          <w:b/>
          <w:color w:val="FFFFFF"/>
          <w:spacing w:val="-1"/>
          <w:sz w:val="17"/>
        </w:rPr>
        <w:t xml:space="preserve"> </w:t>
      </w:r>
      <w:r>
        <w:rPr>
          <w:rFonts w:ascii="Arial" w:hAnsi="Arial"/>
          <w:b/>
          <w:color w:val="FFFFFF"/>
          <w:spacing w:val="-5"/>
          <w:sz w:val="17"/>
        </w:rPr>
        <w:t>Kết</w:t>
      </w:r>
    </w:p>
    <w:p w14:paraId="5A8DE766">
      <w:pPr>
        <w:spacing w:after="0"/>
        <w:jc w:val="left"/>
        <w:rPr>
          <w:rFonts w:ascii="Arial" w:hAnsi="Arial"/>
          <w:b/>
          <w:sz w:val="17"/>
        </w:rPr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36045A88">
      <w:pPr>
        <w:pStyle w:val="8"/>
        <w:spacing w:before="3"/>
        <w:rPr>
          <w:rFonts w:ascii="Arial"/>
          <w:b/>
          <w:sz w:val="17"/>
        </w:rPr>
      </w:pPr>
    </w:p>
    <w:p w14:paraId="3BEAC646">
      <w:pPr>
        <w:spacing w:before="1"/>
        <w:ind w:left="27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D3648"/>
          <w:sz w:val="17"/>
        </w:rPr>
        <w:t xml:space="preserve">UI </w:t>
      </w:r>
      <w:r>
        <w:rPr>
          <w:rFonts w:ascii="Arial"/>
          <w:b/>
          <w:color w:val="2D3648"/>
          <w:spacing w:val="-2"/>
          <w:sz w:val="17"/>
        </w:rPr>
        <w:t>Layer</w:t>
      </w:r>
    </w:p>
    <w:p w14:paraId="04B4801C">
      <w:pPr>
        <w:pStyle w:val="8"/>
        <w:rPr>
          <w:rFonts w:ascii="Arial"/>
          <w:b/>
          <w:sz w:val="17"/>
        </w:rPr>
      </w:pPr>
    </w:p>
    <w:p w14:paraId="7C24401D">
      <w:pPr>
        <w:pStyle w:val="8"/>
        <w:rPr>
          <w:rFonts w:ascii="Arial"/>
          <w:b/>
          <w:sz w:val="17"/>
        </w:rPr>
      </w:pPr>
    </w:p>
    <w:p w14:paraId="071BA220">
      <w:pPr>
        <w:pStyle w:val="8"/>
        <w:spacing w:before="112"/>
        <w:rPr>
          <w:rFonts w:ascii="Arial"/>
          <w:b/>
          <w:sz w:val="17"/>
        </w:rPr>
      </w:pPr>
    </w:p>
    <w:p w14:paraId="509BA77C">
      <w:pPr>
        <w:spacing w:before="1"/>
        <w:ind w:left="27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D3648"/>
          <w:sz w:val="17"/>
        </w:rPr>
        <w:t>Service</w:t>
      </w:r>
      <w:r>
        <w:rPr>
          <w:rFonts w:ascii="Arial"/>
          <w:b/>
          <w:color w:val="2D3648"/>
          <w:spacing w:val="-6"/>
          <w:sz w:val="17"/>
        </w:rPr>
        <w:t xml:space="preserve"> </w:t>
      </w:r>
      <w:r>
        <w:rPr>
          <w:rFonts w:ascii="Arial"/>
          <w:b/>
          <w:color w:val="2D3648"/>
          <w:spacing w:val="-2"/>
          <w:sz w:val="17"/>
        </w:rPr>
        <w:t>Layer</w:t>
      </w:r>
    </w:p>
    <w:p w14:paraId="1CCF1F9E">
      <w:pPr>
        <w:pStyle w:val="8"/>
        <w:rPr>
          <w:rFonts w:ascii="Arial"/>
          <w:b/>
          <w:sz w:val="17"/>
        </w:rPr>
      </w:pPr>
    </w:p>
    <w:p w14:paraId="53D69EB6">
      <w:pPr>
        <w:pStyle w:val="8"/>
        <w:rPr>
          <w:rFonts w:ascii="Arial"/>
          <w:b/>
          <w:sz w:val="17"/>
        </w:rPr>
      </w:pPr>
    </w:p>
    <w:p w14:paraId="14CD9A66">
      <w:pPr>
        <w:pStyle w:val="8"/>
        <w:rPr>
          <w:rFonts w:ascii="Arial"/>
          <w:b/>
          <w:sz w:val="17"/>
        </w:rPr>
      </w:pPr>
    </w:p>
    <w:p w14:paraId="418B07F7">
      <w:pPr>
        <w:pStyle w:val="8"/>
        <w:spacing w:before="161"/>
        <w:rPr>
          <w:rFonts w:ascii="Arial"/>
          <w:b/>
          <w:sz w:val="17"/>
        </w:rPr>
      </w:pPr>
    </w:p>
    <w:p w14:paraId="4C09DB8C">
      <w:pPr>
        <w:spacing w:before="0"/>
        <w:ind w:left="27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D3648"/>
          <w:sz w:val="17"/>
        </w:rPr>
        <w:t>Network</w:t>
      </w:r>
      <w:r>
        <w:rPr>
          <w:rFonts w:ascii="Arial"/>
          <w:b/>
          <w:color w:val="2D3648"/>
          <w:spacing w:val="-6"/>
          <w:sz w:val="17"/>
        </w:rPr>
        <w:t xml:space="preserve"> </w:t>
      </w:r>
      <w:r>
        <w:rPr>
          <w:rFonts w:ascii="Arial"/>
          <w:b/>
          <w:color w:val="2D3648"/>
          <w:spacing w:val="-2"/>
          <w:sz w:val="17"/>
        </w:rPr>
        <w:t>Layer</w:t>
      </w:r>
    </w:p>
    <w:p w14:paraId="78CD4455">
      <w:pPr>
        <w:pStyle w:val="8"/>
        <w:rPr>
          <w:rFonts w:ascii="Arial"/>
          <w:b/>
          <w:sz w:val="17"/>
        </w:rPr>
      </w:pPr>
    </w:p>
    <w:p w14:paraId="411B0D08">
      <w:pPr>
        <w:pStyle w:val="8"/>
        <w:rPr>
          <w:rFonts w:ascii="Arial"/>
          <w:b/>
          <w:sz w:val="17"/>
        </w:rPr>
      </w:pPr>
    </w:p>
    <w:p w14:paraId="113C5E50">
      <w:pPr>
        <w:pStyle w:val="8"/>
        <w:rPr>
          <w:rFonts w:ascii="Arial"/>
          <w:b/>
          <w:sz w:val="17"/>
        </w:rPr>
      </w:pPr>
    </w:p>
    <w:p w14:paraId="09D0301E">
      <w:pPr>
        <w:pStyle w:val="8"/>
        <w:rPr>
          <w:rFonts w:ascii="Arial"/>
          <w:b/>
          <w:sz w:val="17"/>
        </w:rPr>
      </w:pPr>
    </w:p>
    <w:p w14:paraId="4FB0C949">
      <w:pPr>
        <w:pStyle w:val="8"/>
        <w:rPr>
          <w:rFonts w:ascii="Arial"/>
          <w:b/>
          <w:sz w:val="17"/>
        </w:rPr>
      </w:pPr>
    </w:p>
    <w:p w14:paraId="75128C05">
      <w:pPr>
        <w:pStyle w:val="8"/>
        <w:spacing w:before="14"/>
        <w:rPr>
          <w:rFonts w:ascii="Arial"/>
          <w:b/>
          <w:sz w:val="17"/>
        </w:rPr>
      </w:pPr>
    </w:p>
    <w:p w14:paraId="6180ADD8">
      <w:pPr>
        <w:spacing w:before="1"/>
        <w:ind w:left="27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D3648"/>
          <w:sz w:val="17"/>
        </w:rPr>
        <w:t>Store</w:t>
      </w:r>
      <w:r>
        <w:rPr>
          <w:rFonts w:ascii="Arial"/>
          <w:b/>
          <w:color w:val="2D3648"/>
          <w:spacing w:val="-4"/>
          <w:sz w:val="17"/>
        </w:rPr>
        <w:t xml:space="preserve"> </w:t>
      </w:r>
      <w:r>
        <w:rPr>
          <w:rFonts w:ascii="Arial"/>
          <w:b/>
          <w:color w:val="2D3648"/>
          <w:spacing w:val="-2"/>
          <w:sz w:val="17"/>
        </w:rPr>
        <w:t>Layer</w:t>
      </w:r>
    </w:p>
    <w:p w14:paraId="5BB54ACC">
      <w:pPr>
        <w:pStyle w:val="8"/>
        <w:rPr>
          <w:rFonts w:ascii="Arial"/>
          <w:b/>
          <w:sz w:val="17"/>
        </w:rPr>
      </w:pPr>
    </w:p>
    <w:p w14:paraId="7D6F0828">
      <w:pPr>
        <w:pStyle w:val="8"/>
        <w:rPr>
          <w:rFonts w:ascii="Arial"/>
          <w:b/>
          <w:sz w:val="17"/>
        </w:rPr>
      </w:pPr>
    </w:p>
    <w:p w14:paraId="51CBC626">
      <w:pPr>
        <w:pStyle w:val="8"/>
        <w:rPr>
          <w:rFonts w:ascii="Arial"/>
          <w:b/>
          <w:sz w:val="17"/>
        </w:rPr>
      </w:pPr>
    </w:p>
    <w:p w14:paraId="271B2DAA">
      <w:pPr>
        <w:pStyle w:val="8"/>
        <w:spacing w:before="157"/>
        <w:rPr>
          <w:rFonts w:ascii="Arial"/>
          <w:b/>
          <w:sz w:val="17"/>
        </w:rPr>
      </w:pPr>
    </w:p>
    <w:p w14:paraId="46057AE5">
      <w:pPr>
        <w:spacing w:before="0" w:line="280" w:lineRule="auto"/>
        <w:ind w:left="276" w:right="432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D3648"/>
          <w:spacing w:val="-2"/>
          <w:sz w:val="17"/>
        </w:rPr>
        <w:t>Common Module</w:t>
      </w:r>
    </w:p>
    <w:p w14:paraId="6918EF3E">
      <w:pPr>
        <w:spacing w:before="18" w:line="240" w:lineRule="auto"/>
        <w:rPr>
          <w:rFonts w:ascii="Arial"/>
          <w:b/>
          <w:sz w:val="17"/>
        </w:rPr>
      </w:pPr>
      <w:r>
        <w:br w:type="column"/>
      </w:r>
    </w:p>
    <w:p w14:paraId="0FAEB821">
      <w:pPr>
        <w:spacing w:before="0" w:line="266" w:lineRule="auto"/>
        <w:ind w:left="276" w:right="0" w:firstLine="0"/>
        <w:jc w:val="both"/>
        <w:rPr>
          <w:rFonts w:ascii="Arial" w:hAnsi="Arial"/>
          <w:sz w:val="17"/>
        </w:rPr>
      </w:pPr>
      <w:r>
        <w:rPr>
          <w:rFonts w:ascii="Courier New" w:hAnsi="Courier New"/>
          <w:color w:val="2D3648"/>
          <w:sz w:val="17"/>
        </w:rPr>
        <w:t>LoginController</w:t>
      </w:r>
      <w:r>
        <w:rPr>
          <w:rFonts w:ascii="Courier New" w:hAnsi="Courier New"/>
          <w:color w:val="2D3648"/>
          <w:spacing w:val="-2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phân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quyền:</w:t>
      </w:r>
      <w:r>
        <w:rPr>
          <w:rFonts w:ascii="Arial" w:hAnsi="Arial"/>
          <w:color w:val="2D3648"/>
          <w:spacing w:val="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Nhánh</w:t>
      </w:r>
      <w:r>
        <w:rPr>
          <w:rFonts w:ascii="Arial" w:hAnsi="Arial"/>
          <w:color w:val="2D3648"/>
          <w:spacing w:val="1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ADMIN</w:t>
      </w:r>
      <w:r>
        <w:rPr>
          <w:rFonts w:ascii="Arial" w:hAnsi="Arial"/>
          <w:color w:val="2D3648"/>
          <w:spacing w:val="1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 xml:space="preserve">qua </w:t>
      </w:r>
      <w:r>
        <w:rPr>
          <w:rFonts w:ascii="Courier New" w:hAnsi="Courier New"/>
          <w:color w:val="2D3648"/>
          <w:sz w:val="17"/>
        </w:rPr>
        <w:t>AdminMain</w:t>
      </w:r>
      <w:r>
        <w:rPr>
          <w:rFonts w:ascii="Courier New" w:hAnsi="Courier New"/>
          <w:color w:val="2D3648"/>
          <w:spacing w:val="-2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thành Admin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Views;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Nhánh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BIDDER/SELLER</w:t>
      </w:r>
      <w:r>
        <w:rPr>
          <w:rFonts w:ascii="Arial" w:hAnsi="Arial"/>
          <w:color w:val="2D3648"/>
          <w:spacing w:val="-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qua</w:t>
      </w:r>
      <w:r>
        <w:rPr>
          <w:rFonts w:ascii="Arial" w:hAnsi="Arial"/>
          <w:color w:val="2D3648"/>
          <w:spacing w:val="-1"/>
          <w:sz w:val="17"/>
        </w:rPr>
        <w:t xml:space="preserve"> </w:t>
      </w:r>
      <w:r>
        <w:rPr>
          <w:rFonts w:ascii="Courier New" w:hAnsi="Courier New"/>
          <w:color w:val="2D3648"/>
          <w:sz w:val="17"/>
        </w:rPr>
        <w:t>MainAuction</w:t>
      </w:r>
      <w:r>
        <w:rPr>
          <w:rFonts w:ascii="Courier New" w:hAnsi="Courier New"/>
          <w:color w:val="2D3648"/>
          <w:spacing w:val="-2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thành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Bidder/ Seller Views.</w:t>
      </w:r>
    </w:p>
    <w:p w14:paraId="69A86824">
      <w:pPr>
        <w:pStyle w:val="8"/>
        <w:spacing w:before="18"/>
        <w:rPr>
          <w:rFonts w:ascii="Arial"/>
          <w:sz w:val="17"/>
        </w:rPr>
      </w:pPr>
    </w:p>
    <w:p w14:paraId="132304CB">
      <w:pPr>
        <w:spacing w:before="1" w:line="278" w:lineRule="auto"/>
        <w:ind w:left="276" w:right="0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Điều hướng nghiệp vụ lõi: Xác thực (</w:t>
      </w:r>
      <w:r>
        <w:rPr>
          <w:rFonts w:ascii="Courier New" w:hAnsi="Courier New"/>
          <w:color w:val="2D3648"/>
          <w:sz w:val="17"/>
        </w:rPr>
        <w:t>AuthService</w:t>
      </w:r>
      <w:r>
        <w:rPr>
          <w:rFonts w:ascii="Arial" w:hAnsi="Arial"/>
          <w:color w:val="2D3648"/>
          <w:sz w:val="17"/>
        </w:rPr>
        <w:t>), Đấu giá (</w:t>
      </w:r>
      <w:r>
        <w:rPr>
          <w:rFonts w:ascii="Courier New" w:hAnsi="Courier New"/>
          <w:color w:val="2D3648"/>
          <w:sz w:val="17"/>
        </w:rPr>
        <w:t>AuctionServices</w:t>
      </w:r>
      <w:r>
        <w:rPr>
          <w:rFonts w:ascii="Arial" w:hAnsi="Arial"/>
          <w:color w:val="2D3648"/>
          <w:sz w:val="17"/>
        </w:rPr>
        <w:t>), Đặt lệnh thầu (</w:t>
      </w:r>
      <w:r>
        <w:rPr>
          <w:rFonts w:ascii="Courier New" w:hAnsi="Courier New"/>
          <w:color w:val="2D3648"/>
          <w:sz w:val="17"/>
        </w:rPr>
        <w:t>BidService</w:t>
      </w:r>
      <w:r>
        <w:rPr>
          <w:rFonts w:ascii="Arial" w:hAnsi="Arial"/>
          <w:color w:val="2D3648"/>
          <w:sz w:val="17"/>
        </w:rPr>
        <w:t>), Tự động đấu giá (</w:t>
      </w:r>
      <w:r>
        <w:rPr>
          <w:rFonts w:ascii="Courier New" w:hAnsi="Courier New"/>
          <w:color w:val="2D3648"/>
          <w:sz w:val="17"/>
        </w:rPr>
        <w:t>AutoBidService</w:t>
      </w:r>
      <w:r>
        <w:rPr>
          <w:rFonts w:ascii="Arial" w:hAnsi="Arial"/>
          <w:color w:val="2D3648"/>
          <w:sz w:val="17"/>
        </w:rPr>
        <w:t xml:space="preserve">), Quản lý user phối hợp module </w:t>
      </w:r>
      <w:r>
        <w:rPr>
          <w:rFonts w:ascii="Courier New" w:hAnsi="Courier New"/>
          <w:color w:val="2D3648"/>
          <w:sz w:val="17"/>
        </w:rPr>
        <w:t>AI / Image</w:t>
      </w:r>
      <w:r>
        <w:rPr>
          <w:rFonts w:ascii="Arial" w:hAnsi="Arial"/>
          <w:color w:val="2D3648"/>
          <w:sz w:val="17"/>
        </w:rPr>
        <w:t>.</w:t>
      </w:r>
    </w:p>
    <w:p w14:paraId="168368FC">
      <w:pPr>
        <w:pStyle w:val="8"/>
        <w:rPr>
          <w:rFonts w:ascii="Arial"/>
          <w:sz w:val="17"/>
        </w:rPr>
      </w:pPr>
    </w:p>
    <w:p w14:paraId="0BD4663E">
      <w:pPr>
        <w:pStyle w:val="8"/>
        <w:spacing w:before="22"/>
        <w:rPr>
          <w:rFonts w:ascii="Arial"/>
          <w:sz w:val="17"/>
        </w:rPr>
      </w:pPr>
    </w:p>
    <w:p w14:paraId="07EA0BD6">
      <w:pPr>
        <w:spacing w:before="0" w:line="278" w:lineRule="auto"/>
        <w:ind w:left="276" w:right="0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Duy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trì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kết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nối</w:t>
      </w:r>
      <w:r>
        <w:rPr>
          <w:rFonts w:ascii="Arial" w:hAnsi="Arial"/>
          <w:color w:val="2D3648"/>
          <w:spacing w:val="-8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mạng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Courier New" w:hAnsi="Courier New"/>
          <w:color w:val="2D3648"/>
          <w:sz w:val="17"/>
        </w:rPr>
        <w:t>TCP</w:t>
      </w:r>
      <w:r>
        <w:rPr>
          <w:rFonts w:ascii="Courier New" w:hAnsi="Courier New"/>
          <w:color w:val="2D3648"/>
          <w:spacing w:val="-8"/>
          <w:sz w:val="17"/>
        </w:rPr>
        <w:t xml:space="preserve"> </w:t>
      </w:r>
      <w:r>
        <w:rPr>
          <w:rFonts w:ascii="Courier New" w:hAnsi="Courier New"/>
          <w:color w:val="2D3648"/>
          <w:sz w:val="17"/>
        </w:rPr>
        <w:t>Socket</w:t>
      </w:r>
      <w:r>
        <w:rPr>
          <w:rFonts w:ascii="Courier New" w:hAnsi="Courier New"/>
          <w:color w:val="2D3648"/>
          <w:spacing w:val="-2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với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Server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(Port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3636).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Tích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hợp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 xml:space="preserve">luồng </w:t>
      </w:r>
      <w:r>
        <w:rPr>
          <w:rFonts w:ascii="Courier New" w:hAnsi="Courier New"/>
          <w:color w:val="2D3648"/>
          <w:sz w:val="17"/>
        </w:rPr>
        <w:t>Heartbeat</w:t>
      </w:r>
      <w:r>
        <w:rPr>
          <w:rFonts w:ascii="Courier New" w:hAnsi="Courier New"/>
          <w:color w:val="2D3648"/>
          <w:spacing w:val="-2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tự</w:t>
      </w:r>
      <w:r>
        <w:rPr>
          <w:rFonts w:ascii="Arial" w:hAnsi="Arial"/>
          <w:color w:val="2D3648"/>
          <w:spacing w:val="-1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 xml:space="preserve">động thực hiện cơ chế </w:t>
      </w:r>
      <w:r>
        <w:rPr>
          <w:rFonts w:ascii="Arial" w:hAnsi="Arial"/>
          <w:b/>
          <w:color w:val="2D3648"/>
          <w:sz w:val="17"/>
        </w:rPr>
        <w:t xml:space="preserve">PING mỗi 30 giây </w:t>
      </w:r>
      <w:r>
        <w:rPr>
          <w:rFonts w:ascii="Arial" w:hAnsi="Arial"/>
          <w:color w:val="2D3648"/>
          <w:sz w:val="17"/>
        </w:rPr>
        <w:t>để gifi liên lạc ổn định.</w:t>
      </w:r>
    </w:p>
    <w:p w14:paraId="3956981C">
      <w:pPr>
        <w:pStyle w:val="8"/>
        <w:rPr>
          <w:rFonts w:ascii="Arial"/>
          <w:sz w:val="17"/>
        </w:rPr>
      </w:pPr>
    </w:p>
    <w:p w14:paraId="101EDD8D">
      <w:pPr>
        <w:pStyle w:val="8"/>
        <w:rPr>
          <w:rFonts w:ascii="Arial"/>
          <w:sz w:val="17"/>
        </w:rPr>
      </w:pPr>
    </w:p>
    <w:p w14:paraId="116AC935">
      <w:pPr>
        <w:pStyle w:val="8"/>
        <w:spacing w:before="86"/>
        <w:rPr>
          <w:rFonts w:ascii="Arial"/>
          <w:sz w:val="17"/>
        </w:rPr>
      </w:pPr>
    </w:p>
    <w:p w14:paraId="2C4B407C">
      <w:pPr>
        <w:spacing w:before="0" w:line="285" w:lineRule="auto"/>
        <w:ind w:left="276" w:right="0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Quản lý và lưu trfi trạng thái cục bộ tại Client thông qua các kho lưu trfi</w:t>
      </w:r>
      <w:r>
        <w:rPr>
          <w:rFonts w:ascii="Arial" w:hAnsi="Arial"/>
          <w:color w:val="2D3648"/>
          <w:spacing w:val="80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 xml:space="preserve">dfi liệu chuyên biệt bao gồm: </w:t>
      </w:r>
      <w:r>
        <w:rPr>
          <w:rFonts w:ascii="Courier New" w:hAnsi="Courier New"/>
          <w:color w:val="2D3648"/>
          <w:sz w:val="17"/>
        </w:rPr>
        <w:t>AuctionStore</w:t>
      </w:r>
      <w:r>
        <w:rPr>
          <w:rFonts w:ascii="Arial" w:hAnsi="Arial"/>
          <w:color w:val="2D3648"/>
          <w:sz w:val="17"/>
        </w:rPr>
        <w:t xml:space="preserve">, </w:t>
      </w:r>
      <w:r>
        <w:rPr>
          <w:rFonts w:ascii="Courier New" w:hAnsi="Courier New"/>
          <w:color w:val="2D3648"/>
          <w:sz w:val="17"/>
        </w:rPr>
        <w:t>UserStore</w:t>
      </w:r>
      <w:r>
        <w:rPr>
          <w:rFonts w:ascii="Arial" w:hAnsi="Arial"/>
          <w:color w:val="2D3648"/>
          <w:sz w:val="17"/>
        </w:rPr>
        <w:t xml:space="preserve">, và </w:t>
      </w:r>
      <w:r>
        <w:rPr>
          <w:rFonts w:ascii="Courier New" w:hAnsi="Courier New"/>
          <w:color w:val="2D3648"/>
          <w:spacing w:val="-2"/>
          <w:sz w:val="17"/>
        </w:rPr>
        <w:t>BidTxnStore</w:t>
      </w:r>
      <w:r>
        <w:rPr>
          <w:rFonts w:ascii="Arial" w:hAnsi="Arial"/>
          <w:color w:val="2D3648"/>
          <w:spacing w:val="-2"/>
          <w:sz w:val="17"/>
        </w:rPr>
        <w:t>.</w:t>
      </w:r>
    </w:p>
    <w:p w14:paraId="5BCB3582">
      <w:pPr>
        <w:pStyle w:val="8"/>
        <w:rPr>
          <w:rFonts w:ascii="Arial"/>
          <w:sz w:val="17"/>
        </w:rPr>
      </w:pPr>
    </w:p>
    <w:p w14:paraId="6E499175">
      <w:pPr>
        <w:pStyle w:val="8"/>
        <w:spacing w:before="16"/>
        <w:rPr>
          <w:rFonts w:ascii="Arial"/>
          <w:sz w:val="17"/>
        </w:rPr>
      </w:pPr>
    </w:p>
    <w:p w14:paraId="38908B94">
      <w:pPr>
        <w:spacing w:before="0" w:line="288" w:lineRule="auto"/>
        <w:ind w:left="276" w:right="0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 xml:space="preserve">Định nghĩa tập trung các thành phần dùng chung toàn cục bao gồm: cấu trúc dfi liệu chuyển đổi </w:t>
      </w:r>
      <w:r>
        <w:rPr>
          <w:rFonts w:ascii="Courier New" w:hAnsi="Courier New"/>
          <w:color w:val="2D3648"/>
          <w:sz w:val="17"/>
        </w:rPr>
        <w:t>DTO</w:t>
      </w:r>
      <w:r>
        <w:rPr>
          <w:rFonts w:ascii="Arial" w:hAnsi="Arial"/>
          <w:color w:val="2D3648"/>
          <w:sz w:val="17"/>
        </w:rPr>
        <w:t xml:space="preserve">, danh mục chuẩn </w:t>
      </w:r>
      <w:r>
        <w:rPr>
          <w:rFonts w:ascii="Courier New" w:hAnsi="Courier New"/>
          <w:color w:val="2D3648"/>
          <w:sz w:val="17"/>
        </w:rPr>
        <w:t>Enums</w:t>
      </w:r>
      <w:r>
        <w:rPr>
          <w:rFonts w:ascii="Arial" w:hAnsi="Arial"/>
          <w:color w:val="2D3648"/>
          <w:sz w:val="17"/>
        </w:rPr>
        <w:t xml:space="preserve">, khung truyền tải </w:t>
      </w:r>
      <w:r>
        <w:rPr>
          <w:rFonts w:ascii="Courier New" w:hAnsi="Courier New"/>
          <w:color w:val="2D3648"/>
          <w:sz w:val="17"/>
        </w:rPr>
        <w:t>Protocol</w:t>
      </w:r>
      <w:r>
        <w:rPr>
          <w:rFonts w:ascii="Arial" w:hAnsi="Arial"/>
          <w:color w:val="2D3648"/>
          <w:sz w:val="17"/>
        </w:rPr>
        <w:t xml:space="preserve">, và hệ thống </w:t>
      </w:r>
      <w:r>
        <w:rPr>
          <w:rFonts w:ascii="Courier New" w:hAnsi="Courier New"/>
          <w:color w:val="2D3648"/>
          <w:sz w:val="17"/>
        </w:rPr>
        <w:t>Events</w:t>
      </w:r>
      <w:r>
        <w:rPr>
          <w:rFonts w:ascii="Arial" w:hAnsi="Arial"/>
          <w:color w:val="2D3648"/>
          <w:sz w:val="17"/>
        </w:rPr>
        <w:t>.</w:t>
      </w:r>
    </w:p>
    <w:p w14:paraId="3D7CB7CC">
      <w:pPr>
        <w:spacing w:before="49" w:line="240" w:lineRule="auto"/>
        <w:rPr>
          <w:rFonts w:ascii="Arial"/>
          <w:sz w:val="15"/>
        </w:rPr>
      </w:pPr>
      <w:r>
        <w:br w:type="column"/>
      </w:r>
    </w:p>
    <w:p w14:paraId="513E25A6">
      <w:pPr>
        <w:spacing w:before="0"/>
        <w:ind w:left="272" w:right="0" w:firstLine="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495467"/>
          <w:sz w:val="15"/>
        </w:rPr>
        <w:t>Đồng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bộ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(Sync</w:t>
      </w:r>
      <w:r>
        <w:rPr>
          <w:rFonts w:ascii="Arial" w:hAnsi="Arial"/>
          <w:b/>
          <w:color w:val="495467"/>
          <w:spacing w:val="-1"/>
          <w:sz w:val="15"/>
        </w:rPr>
        <w:t xml:space="preserve"> </w:t>
      </w:r>
      <w:r>
        <w:rPr>
          <w:rFonts w:ascii="Arial" w:hAnsi="Arial"/>
          <w:b/>
          <w:color w:val="495467"/>
          <w:spacing w:val="-2"/>
          <w:sz w:val="15"/>
        </w:rPr>
        <w:t>Call)</w:t>
      </w:r>
    </w:p>
    <w:p w14:paraId="07BDB160">
      <w:pPr>
        <w:spacing w:before="62" w:line="300" w:lineRule="auto"/>
        <w:ind w:left="212" w:right="276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UI gọi hàm trực tiếp sang tầng Service để xfi lý logic nghiệp vụ.</w:t>
      </w:r>
    </w:p>
    <w:p w14:paraId="09B6AB2E">
      <w:pPr>
        <w:spacing w:before="172"/>
        <w:ind w:left="272" w:right="0" w:firstLine="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495467"/>
          <w:sz w:val="15"/>
        </w:rPr>
        <w:t>Đồng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bộ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(Sync</w:t>
      </w:r>
      <w:r>
        <w:rPr>
          <w:rFonts w:ascii="Arial" w:hAnsi="Arial"/>
          <w:b/>
          <w:color w:val="495467"/>
          <w:spacing w:val="-1"/>
          <w:sz w:val="15"/>
        </w:rPr>
        <w:t xml:space="preserve"> </w:t>
      </w:r>
      <w:r>
        <w:rPr>
          <w:rFonts w:ascii="Arial" w:hAnsi="Arial"/>
          <w:b/>
          <w:color w:val="495467"/>
          <w:spacing w:val="-2"/>
          <w:sz w:val="15"/>
        </w:rPr>
        <w:t>Call)</w:t>
      </w:r>
    </w:p>
    <w:p w14:paraId="618213FE">
      <w:pPr>
        <w:spacing w:before="61" w:line="288" w:lineRule="auto"/>
        <w:ind w:left="212" w:right="274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 xml:space="preserve">Gọi trực tiếp đến </w:t>
      </w:r>
      <w:r>
        <w:rPr>
          <w:rFonts w:ascii="Courier New" w:hAnsi="Courier New"/>
          <w:color w:val="2D3648"/>
          <w:sz w:val="17"/>
        </w:rPr>
        <w:t xml:space="preserve">SocketClient </w:t>
      </w:r>
      <w:r>
        <w:rPr>
          <w:rFonts w:ascii="Arial" w:hAnsi="Arial"/>
          <w:color w:val="2D3648"/>
          <w:sz w:val="17"/>
        </w:rPr>
        <w:t xml:space="preserve">(Singleton). Dfi liệu được mã hóa JSON qua tiện ích </w:t>
      </w:r>
      <w:r>
        <w:rPr>
          <w:rFonts w:ascii="Courier New" w:hAnsi="Courier New"/>
          <w:color w:val="2D3648"/>
          <w:sz w:val="17"/>
        </w:rPr>
        <w:t>GsonUtil</w:t>
      </w:r>
      <w:r>
        <w:rPr>
          <w:rFonts w:ascii="Arial" w:hAnsi="Arial"/>
          <w:color w:val="2D3648"/>
          <w:sz w:val="17"/>
        </w:rPr>
        <w:t>.</w:t>
      </w:r>
    </w:p>
    <w:p w14:paraId="3031A5C6">
      <w:pPr>
        <w:spacing w:before="172"/>
        <w:ind w:left="272" w:right="0" w:firstLine="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495467"/>
          <w:sz w:val="15"/>
        </w:rPr>
        <w:t>Bất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đồng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bộ</w:t>
      </w:r>
      <w:r>
        <w:rPr>
          <w:rFonts w:ascii="Arial" w:hAnsi="Arial"/>
          <w:b/>
          <w:color w:val="495467"/>
          <w:spacing w:val="-2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>(Async</w:t>
      </w:r>
      <w:r>
        <w:rPr>
          <w:rFonts w:ascii="Arial" w:hAnsi="Arial"/>
          <w:b/>
          <w:color w:val="495467"/>
          <w:spacing w:val="-1"/>
          <w:sz w:val="15"/>
        </w:rPr>
        <w:t xml:space="preserve"> </w:t>
      </w:r>
      <w:r>
        <w:rPr>
          <w:rFonts w:ascii="Arial" w:hAnsi="Arial"/>
          <w:b/>
          <w:color w:val="495467"/>
          <w:spacing w:val="-2"/>
          <w:sz w:val="15"/>
        </w:rPr>
        <w:t>Push)</w:t>
      </w:r>
    </w:p>
    <w:p w14:paraId="37F4E6BE">
      <w:pPr>
        <w:spacing w:before="61" w:line="278" w:lineRule="auto"/>
        <w:ind w:left="212" w:right="275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 xml:space="preserve">Phản hồi đồng bộ qua </w:t>
      </w:r>
      <w:r>
        <w:rPr>
          <w:rFonts w:ascii="Courier New" w:hAnsi="Courier New"/>
          <w:color w:val="2D3648"/>
          <w:sz w:val="17"/>
        </w:rPr>
        <w:t xml:space="preserve">Reader Thread </w:t>
      </w:r>
      <w:r>
        <w:rPr>
          <w:rFonts w:ascii="Arial" w:hAnsi="Arial"/>
          <w:color w:val="2D3648"/>
          <w:sz w:val="17"/>
        </w:rPr>
        <w:t xml:space="preserve">đẩy vào </w:t>
      </w:r>
      <w:r>
        <w:rPr>
          <w:rFonts w:ascii="Courier New" w:hAnsi="Courier New"/>
          <w:color w:val="2D3648"/>
          <w:sz w:val="17"/>
        </w:rPr>
        <w:t>BlockingQueue</w:t>
      </w:r>
      <w:r>
        <w:rPr>
          <w:rFonts w:ascii="Arial" w:hAnsi="Arial"/>
          <w:color w:val="2D3648"/>
          <w:sz w:val="17"/>
        </w:rPr>
        <w:t xml:space="preserve">; Luồng bất đồng bộ qua </w:t>
      </w:r>
      <w:r>
        <w:rPr>
          <w:rFonts w:ascii="Courier New" w:hAnsi="Courier New"/>
          <w:color w:val="2D3648"/>
          <w:sz w:val="17"/>
        </w:rPr>
        <w:t>Event Handlers</w:t>
      </w:r>
      <w:r>
        <w:rPr>
          <w:rFonts w:ascii="Courier New" w:hAnsi="Courier New"/>
          <w:color w:val="2D3648"/>
          <w:spacing w:val="-19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update trực tiếp xuống Store.</w:t>
      </w:r>
    </w:p>
    <w:p w14:paraId="178DE258">
      <w:pPr>
        <w:spacing w:before="193"/>
        <w:ind w:left="272" w:right="0" w:firstLine="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495467"/>
          <w:sz w:val="15"/>
        </w:rPr>
        <w:t xml:space="preserve">Mô hình </w:t>
      </w:r>
      <w:r>
        <w:rPr>
          <w:rFonts w:ascii="Arial" w:hAnsi="Arial"/>
          <w:b/>
          <w:color w:val="495467"/>
          <w:spacing w:val="-2"/>
          <w:sz w:val="15"/>
        </w:rPr>
        <w:t>Observer</w:t>
      </w:r>
    </w:p>
    <w:p w14:paraId="62A25794">
      <w:pPr>
        <w:spacing w:before="61" w:line="300" w:lineRule="auto"/>
        <w:ind w:left="212" w:right="275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Khi Store được update dfi liệu tfi Network, nó tự động phát tín hiệu (observe) kích hoạt các View cập nhật UI realtime.</w:t>
      </w:r>
    </w:p>
    <w:p w14:paraId="37563E97">
      <w:pPr>
        <w:spacing w:before="172"/>
        <w:ind w:left="272" w:right="0" w:firstLine="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495467"/>
          <w:sz w:val="15"/>
        </w:rPr>
        <w:t>Một</w:t>
      </w:r>
      <w:r>
        <w:rPr>
          <w:rFonts w:ascii="Arial" w:hAnsi="Arial"/>
          <w:b/>
          <w:color w:val="495467"/>
          <w:spacing w:val="-1"/>
          <w:sz w:val="15"/>
        </w:rPr>
        <w:t xml:space="preserve"> </w:t>
      </w:r>
      <w:r>
        <w:rPr>
          <w:rFonts w:ascii="Arial" w:hAnsi="Arial"/>
          <w:b/>
          <w:color w:val="495467"/>
          <w:sz w:val="15"/>
        </w:rPr>
        <w:t xml:space="preserve">chiều </w:t>
      </w:r>
      <w:r>
        <w:rPr>
          <w:rFonts w:ascii="Arial" w:hAnsi="Arial"/>
          <w:b/>
          <w:color w:val="495467"/>
          <w:spacing w:val="-2"/>
          <w:sz w:val="15"/>
        </w:rPr>
        <w:t>(Uses)</w:t>
      </w:r>
    </w:p>
    <w:p w14:paraId="4C12D594">
      <w:pPr>
        <w:spacing w:before="61" w:line="300" w:lineRule="auto"/>
        <w:ind w:left="212" w:right="275" w:firstLine="0"/>
        <w:jc w:val="both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Tất cả các phân tầng trên đều kết nối phụ thuộc một chiều về module này để bảo đảm tính đồng nhất cấu trúc.</w:t>
      </w:r>
    </w:p>
    <w:p w14:paraId="201D7E3B">
      <w:pPr>
        <w:spacing w:after="0" w:line="300" w:lineRule="auto"/>
        <w:jc w:val="both"/>
        <w:rPr>
          <w:rFonts w:ascii="Arial" w:hAnsi="Arial"/>
          <w:sz w:val="17"/>
        </w:rPr>
        <w:sectPr>
          <w:type w:val="continuous"/>
          <w:pgSz w:w="11910" w:h="16840"/>
          <w:pgMar w:top="0" w:right="425" w:bottom="0" w:left="425" w:header="720" w:footer="720" w:gutter="0"/>
          <w:cols w:equalWidth="0" w:num="3">
            <w:col w:w="1449" w:space="55"/>
            <w:col w:w="5826" w:space="39"/>
            <w:col w:w="3691"/>
          </w:cols>
        </w:sectPr>
      </w:pPr>
    </w:p>
    <w:p w14:paraId="35040F20">
      <w:pPr>
        <w:pStyle w:val="8"/>
        <w:spacing w:before="10"/>
        <w:rPr>
          <w:rFonts w:ascii="Arial"/>
          <w:sz w:val="8"/>
        </w:rPr>
      </w:pPr>
    </w:p>
    <w:p w14:paraId="05E89715">
      <w:pPr>
        <w:pStyle w:val="8"/>
        <w:spacing w:after="0"/>
        <w:rPr>
          <w:rFonts w:ascii="Arial"/>
          <w:sz w:val="8"/>
        </w:rPr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0BAF47DA">
      <w:pPr>
        <w:pStyle w:val="10"/>
        <w:numPr>
          <w:numId w:val="0"/>
        </w:numPr>
        <w:tabs>
          <w:tab w:val="left" w:pos="374"/>
        </w:tabs>
        <w:spacing w:before="139" w:after="0" w:line="240" w:lineRule="auto"/>
        <w:ind w:left="141" w:leftChars="0" w:right="0" w:rightChars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276225</wp:posOffset>
                </wp:positionV>
                <wp:extent cx="6840220" cy="80137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801370"/>
                          <a:chOff x="0" y="0"/>
                          <a:chExt cx="6840220" cy="8013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9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39997" y="0"/>
                                </a:lnTo>
                                <a:lnTo>
                                  <a:pt x="68399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47628"/>
                            <a:ext cx="684022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53745">
                                <a:moveTo>
                                  <a:pt x="6782854" y="753141"/>
                                </a:moveTo>
                                <a:lnTo>
                                  <a:pt x="57150" y="753141"/>
                                </a:lnTo>
                                <a:lnTo>
                                  <a:pt x="34959" y="748632"/>
                                </a:lnTo>
                                <a:lnTo>
                                  <a:pt x="16787" y="736353"/>
                                </a:lnTo>
                                <a:lnTo>
                                  <a:pt x="4509" y="718182"/>
                                </a:lnTo>
                                <a:lnTo>
                                  <a:pt x="0" y="69599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782854" y="0"/>
                                </a:lnTo>
                                <a:lnTo>
                                  <a:pt x="6805044" y="4509"/>
                                </a:lnTo>
                                <a:lnTo>
                                  <a:pt x="6823216" y="16787"/>
                                </a:lnTo>
                                <a:lnTo>
                                  <a:pt x="6835495" y="34959"/>
                                </a:lnTo>
                                <a:lnTo>
                                  <a:pt x="6840004" y="57150"/>
                                </a:lnTo>
                                <a:lnTo>
                                  <a:pt x="6840004" y="695991"/>
                                </a:lnTo>
                                <a:lnTo>
                                  <a:pt x="6835495" y="718182"/>
                                </a:lnTo>
                                <a:lnTo>
                                  <a:pt x="6823216" y="736353"/>
                                </a:lnTo>
                                <a:lnTo>
                                  <a:pt x="6805044" y="748632"/>
                                </a:lnTo>
                                <a:lnTo>
                                  <a:pt x="6782854" y="75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6" y="47635"/>
                            <a:ext cx="684022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53745">
                                <a:moveTo>
                                  <a:pt x="3429520" y="66675"/>
                                </a:moveTo>
                                <a:lnTo>
                                  <a:pt x="3419995" y="66675"/>
                                </a:lnTo>
                                <a:lnTo>
                                  <a:pt x="3419995" y="686435"/>
                                </a:lnTo>
                                <a:lnTo>
                                  <a:pt x="3429520" y="686435"/>
                                </a:lnTo>
                                <a:lnTo>
                                  <a:pt x="3429520" y="66675"/>
                                </a:lnTo>
                                <a:close/>
                              </a:path>
                              <a:path w="6840220" h="753745">
                                <a:moveTo>
                                  <a:pt x="6840004" y="57150"/>
                                </a:moveTo>
                                <a:lnTo>
                                  <a:pt x="6835495" y="34963"/>
                                </a:lnTo>
                                <a:lnTo>
                                  <a:pt x="6830479" y="27546"/>
                                </a:lnTo>
                                <a:lnTo>
                                  <a:pt x="6830479" y="57150"/>
                                </a:lnTo>
                                <a:lnTo>
                                  <a:pt x="6830479" y="695998"/>
                                </a:lnTo>
                                <a:lnTo>
                                  <a:pt x="6826720" y="714489"/>
                                </a:lnTo>
                                <a:lnTo>
                                  <a:pt x="6816484" y="729627"/>
                                </a:lnTo>
                                <a:lnTo>
                                  <a:pt x="6801345" y="739863"/>
                                </a:lnTo>
                                <a:lnTo>
                                  <a:pt x="6782854" y="743623"/>
                                </a:lnTo>
                                <a:lnTo>
                                  <a:pt x="57150" y="743623"/>
                                </a:lnTo>
                                <a:lnTo>
                                  <a:pt x="38658" y="739863"/>
                                </a:lnTo>
                                <a:lnTo>
                                  <a:pt x="23520" y="729627"/>
                                </a:lnTo>
                                <a:lnTo>
                                  <a:pt x="13284" y="714489"/>
                                </a:lnTo>
                                <a:lnTo>
                                  <a:pt x="9525" y="695998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58"/>
                                </a:lnTo>
                                <a:lnTo>
                                  <a:pt x="23520" y="23520"/>
                                </a:lnTo>
                                <a:lnTo>
                                  <a:pt x="38658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6782854" y="9525"/>
                                </a:lnTo>
                                <a:lnTo>
                                  <a:pt x="6801345" y="13284"/>
                                </a:lnTo>
                                <a:lnTo>
                                  <a:pt x="6816484" y="23520"/>
                                </a:lnTo>
                                <a:lnTo>
                                  <a:pt x="6826720" y="38658"/>
                                </a:lnTo>
                                <a:lnTo>
                                  <a:pt x="6830479" y="57150"/>
                                </a:lnTo>
                                <a:lnTo>
                                  <a:pt x="6830479" y="27546"/>
                                </a:lnTo>
                                <a:lnTo>
                                  <a:pt x="6823215" y="16789"/>
                                </a:lnTo>
                                <a:lnTo>
                                  <a:pt x="6812470" y="9525"/>
                                </a:lnTo>
                                <a:lnTo>
                                  <a:pt x="6805041" y="4508"/>
                                </a:lnTo>
                                <a:lnTo>
                                  <a:pt x="6782854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695998"/>
                                </a:lnTo>
                                <a:lnTo>
                                  <a:pt x="4508" y="718185"/>
                                </a:lnTo>
                                <a:lnTo>
                                  <a:pt x="16789" y="736358"/>
                                </a:lnTo>
                                <a:lnTo>
                                  <a:pt x="34963" y="748626"/>
                                </a:lnTo>
                                <a:lnTo>
                                  <a:pt x="57150" y="753148"/>
                                </a:lnTo>
                                <a:lnTo>
                                  <a:pt x="6782854" y="753148"/>
                                </a:lnTo>
                                <a:lnTo>
                                  <a:pt x="6823215" y="736358"/>
                                </a:lnTo>
                                <a:lnTo>
                                  <a:pt x="6840004" y="695998"/>
                                </a:lnTo>
                                <a:lnTo>
                                  <a:pt x="6840004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3pt;margin-top:21.75pt;height:63.1pt;width:538.6pt;mso-position-horizontal-relative:page;z-index:-251638784;mso-width-relative:page;mso-height-relative:page;" coordsize="6840220,801370" o:gfxdata="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">
                <o:lock v:ext="edit" aspectratio="f"/>
                <v:shape id="Graphic 40" o:spid="_x0000_s1026" o:spt="100" style="position:absolute;left:0;top:0;height:9525;width:6840220;" fillcolor="#E2E8EF" filled="t" stroked="f" coordsize="6840220,9525" o:gfxdata="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deM65AAAA2wAA&#10;AA8AAAAAAAAAAQAgAAAAIgAAAGRycy9kb3ducmV2LnhtbFBLAQIUABQAAAAIAIdO4kAzLwWeOwAA&#10;ADkAAAAQAAAAAAAAAAEAIAAAAAgBAABkcnMvc2hhcGV4bWwueG1sUEsFBgAAAAAGAAYAWwEAALID&#10;AAAAAA==&#10;" path="m6839997,9525l0,9525,0,0,6839997,0,6839997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47628;height:753745;width:6840220;" fillcolor="#F6F9FB" filled="t" stroked="f" coordsize="6840220,753745" o:gfxdata="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I+xLsAAADb&#10;AAAADwAAAAAAAAABACAAAAAiAAAAZHJzL2Rvd25yZXYueG1sUEsBAhQAFAAAAAgAh07iQDMvBZ47&#10;AAAAOQAAABAAAAAAAAAAAQAgAAAACgEAAGRycy9zaGFwZXhtbC54bWxQSwUGAAAAAAYABgBbAQAA&#10;tAMAAAAA&#10;" path="m6782854,753141l57150,753141,34959,748632,16787,736353,4509,718182,0,695991,0,57150,4509,34959,16787,16787,34959,4509,57150,0,6782854,0,6805044,4509,6823216,16787,6835495,34959,6840004,57150,6840004,695991,6835495,718182,6823216,736353,6805044,748632,6782854,7531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-6;top:47635;height:753745;width:6840220;" fillcolor="#E2E8EF" filled="t" stroked="f" coordsize="6840220,753745" o:gfxdata="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sFd2/&#10;AAAA2wAAAA8AAAAAAAAAAQAgAAAAIgAAAGRycy9kb3ducmV2LnhtbFBLAQIUABQAAAAIAIdO4kAz&#10;LwWeOwAAADkAAAAQAAAAAAAAAAEAIAAAAA4BAABkcnMvc2hhcGV4bWwueG1sUEsFBgAAAAAGAAYA&#10;WwEAALgDAAAAAA==&#10;" path="m3429520,66675l3419995,66675,3419995,686435,3429520,686435,3429520,66675xem6840004,57150l6835495,34963,6830479,27546,6830479,57150,6830479,695998,6826720,714489,6816484,729627,6801345,739863,6782854,743623,57150,743623,38658,739863,23520,729627,13284,714489,9525,695998,9525,57150,13284,38658,23520,23520,38658,13284,57150,9525,6782854,9525,6801345,13284,6816484,23520,6826720,38658,6830479,57150,6830479,27546,6823215,16789,6812470,9525,6805041,4508,6782854,0,57150,0,34963,4508,16789,16789,4508,34963,0,57150,0,695998,4508,718185,16789,736358,34963,748626,57150,753148,6782854,753148,6823215,736358,6840004,695998,6840004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" w:name="2. Đánh giá ưu điểm khoa học trong thiết"/>
      <w:bookmarkEnd w:id="2"/>
      <w:r>
        <w:rPr>
          <w:rFonts w:hint="default" w:ascii="Arial" w:hAnsi="Arial"/>
          <w:b/>
          <w:sz w:val="21"/>
          <w:lang w:val="vi-VN"/>
        </w:rPr>
        <w:t>*</w:t>
      </w:r>
      <w:r>
        <w:rPr>
          <w:rFonts w:ascii="Arial" w:hAnsi="Arial"/>
          <w:b/>
          <w:color w:val="1A365D"/>
          <w:sz w:val="21"/>
        </w:rPr>
        <w:t>ĐÁNH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GIÁ</w:t>
      </w:r>
      <w:r>
        <w:rPr>
          <w:rFonts w:ascii="Arial" w:hAnsi="Arial"/>
          <w:b/>
          <w:color w:val="1A365D"/>
          <w:spacing w:val="-1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ƯU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ĐIỂM</w:t>
      </w:r>
      <w:r>
        <w:rPr>
          <w:rFonts w:ascii="Arial" w:hAnsi="Arial"/>
          <w:b/>
          <w:color w:val="1A365D"/>
          <w:spacing w:val="-1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KHOA</w:t>
      </w:r>
      <w:r>
        <w:rPr>
          <w:rFonts w:ascii="Arial" w:hAnsi="Arial"/>
          <w:b/>
          <w:color w:val="1A365D"/>
          <w:spacing w:val="-9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HỌC</w:t>
      </w:r>
      <w:r>
        <w:rPr>
          <w:rFonts w:ascii="Arial" w:hAnsi="Arial"/>
          <w:b/>
          <w:color w:val="1A365D"/>
          <w:spacing w:val="-1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TRONG</w:t>
      </w:r>
      <w:r>
        <w:rPr>
          <w:rFonts w:ascii="Arial" w:hAnsi="Arial"/>
          <w:b/>
          <w:color w:val="1A365D"/>
          <w:spacing w:val="-2"/>
          <w:sz w:val="21"/>
        </w:rPr>
        <w:t xml:space="preserve"> </w:t>
      </w:r>
      <w:r>
        <w:rPr>
          <w:rFonts w:ascii="Arial" w:hAnsi="Arial"/>
          <w:b/>
          <w:color w:val="1A365D"/>
          <w:sz w:val="21"/>
        </w:rPr>
        <w:t>THIẾT</w:t>
      </w:r>
      <w:r>
        <w:rPr>
          <w:rFonts w:ascii="Arial" w:hAnsi="Arial"/>
          <w:b/>
          <w:color w:val="1A365D"/>
          <w:spacing w:val="-1"/>
          <w:sz w:val="21"/>
        </w:rPr>
        <w:t xml:space="preserve"> </w:t>
      </w:r>
      <w:r>
        <w:rPr>
          <w:rFonts w:ascii="Arial" w:hAnsi="Arial"/>
          <w:b/>
          <w:color w:val="1A365D"/>
          <w:spacing w:val="-5"/>
          <w:sz w:val="21"/>
        </w:rPr>
        <w:t>KẾ</w:t>
      </w:r>
    </w:p>
    <w:p w14:paraId="59F28FE8">
      <w:pPr>
        <w:pStyle w:val="8"/>
        <w:spacing w:before="22"/>
        <w:rPr>
          <w:rFonts w:ascii="Arial"/>
          <w:b/>
          <w:sz w:val="21"/>
        </w:rPr>
      </w:pPr>
    </w:p>
    <w:p w14:paraId="7FF9534A">
      <w:pPr>
        <w:spacing w:before="0" w:line="300" w:lineRule="auto"/>
        <w:ind w:left="306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b/>
          <w:color w:val="2D3648"/>
          <w:sz w:val="17"/>
        </w:rPr>
        <w:t>Độc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lập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&amp;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Dễ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bảo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trì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(Separation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of</w:t>
      </w:r>
      <w:r>
        <w:rPr>
          <w:rFonts w:ascii="Arial" w:hAnsi="Arial"/>
          <w:b/>
          <w:color w:val="2D3648"/>
          <w:spacing w:val="-5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Concerns):</w:t>
      </w:r>
      <w:r>
        <w:rPr>
          <w:rFonts w:ascii="Arial" w:hAnsi="Arial"/>
          <w:b/>
          <w:color w:val="2D3648"/>
          <w:spacing w:val="-6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Phân</w:t>
      </w:r>
      <w:r>
        <w:rPr>
          <w:rFonts w:ascii="Arial" w:hAnsi="Arial"/>
          <w:color w:val="2D3648"/>
          <w:spacing w:val="-5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ranh</w:t>
      </w:r>
      <w:r>
        <w:rPr>
          <w:rFonts w:ascii="Arial" w:hAnsi="Arial"/>
          <w:color w:val="2D3648"/>
          <w:spacing w:val="-5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giới</w:t>
      </w:r>
      <w:r>
        <w:rPr>
          <w:rFonts w:ascii="Arial" w:hAnsi="Arial"/>
          <w:color w:val="2D3648"/>
          <w:spacing w:val="-5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rõ ràng gifia giao diện, logic và tầng dfi liệu mạng giúp kỹ sư dễ dàng nâng cấp hiển thị giao diện hiển thị mà không ảnh hưởng tới lõi xfi</w:t>
      </w:r>
    </w:p>
    <w:p w14:paraId="5C2BB483">
      <w:pPr>
        <w:spacing w:before="0" w:line="194" w:lineRule="exact"/>
        <w:ind w:left="306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color w:val="2D3648"/>
          <w:sz w:val="17"/>
        </w:rPr>
        <w:t>lý</w:t>
      </w:r>
      <w:r>
        <w:rPr>
          <w:rFonts w:ascii="Arial" w:hAnsi="Arial"/>
          <w:color w:val="2D3648"/>
          <w:spacing w:val="-1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bên</w:t>
      </w:r>
      <w:r>
        <w:rPr>
          <w:rFonts w:ascii="Arial" w:hAnsi="Arial"/>
          <w:color w:val="2D3648"/>
          <w:spacing w:val="-1"/>
          <w:sz w:val="17"/>
        </w:rPr>
        <w:t xml:space="preserve"> </w:t>
      </w:r>
      <w:r>
        <w:rPr>
          <w:rFonts w:ascii="Arial" w:hAnsi="Arial"/>
          <w:color w:val="2D3648"/>
          <w:spacing w:val="-2"/>
          <w:sz w:val="17"/>
        </w:rPr>
        <w:t>dưới.</w:t>
      </w:r>
    </w:p>
    <w:p w14:paraId="6ABD6D82">
      <w:pPr>
        <w:spacing w:before="0" w:line="240" w:lineRule="auto"/>
        <w:rPr>
          <w:rFonts w:ascii="Arial"/>
          <w:sz w:val="17"/>
        </w:rPr>
      </w:pPr>
      <w:r>
        <w:br w:type="column"/>
      </w:r>
    </w:p>
    <w:p w14:paraId="166BF1F0">
      <w:pPr>
        <w:pStyle w:val="8"/>
        <w:rPr>
          <w:rFonts w:hint="default" w:ascii="Arial"/>
          <w:sz w:val="17"/>
          <w:lang w:val="vi-VN"/>
        </w:rPr>
      </w:pPr>
      <w:r>
        <w:rPr>
          <w:rFonts w:hint="default" w:ascii="Arial"/>
          <w:sz w:val="17"/>
          <w:lang w:val="vi-VN"/>
        </w:rPr>
        <w:t xml:space="preserve">   </w:t>
      </w:r>
    </w:p>
    <w:p w14:paraId="768AB40C">
      <w:pPr>
        <w:pStyle w:val="8"/>
        <w:spacing w:before="57"/>
        <w:rPr>
          <w:rFonts w:ascii="Arial"/>
          <w:sz w:val="17"/>
        </w:rPr>
      </w:pPr>
    </w:p>
    <w:p w14:paraId="08187D80">
      <w:pPr>
        <w:spacing w:before="1" w:line="300" w:lineRule="auto"/>
        <w:ind w:left="141" w:right="407" w:firstLine="0"/>
        <w:jc w:val="left"/>
        <w:rPr>
          <w:rFonts w:ascii="Arial" w:hAnsi="Arial"/>
          <w:sz w:val="17"/>
        </w:rPr>
      </w:pPr>
      <w:r>
        <w:rPr>
          <w:rFonts w:ascii="Arial" w:hAnsi="Arial"/>
          <w:b/>
          <w:color w:val="2D3648"/>
          <w:sz w:val="17"/>
        </w:rPr>
        <w:t>Hiệu</w:t>
      </w:r>
      <w:r>
        <w:rPr>
          <w:rFonts w:ascii="Arial" w:hAnsi="Arial"/>
          <w:b/>
          <w:color w:val="2D3648"/>
          <w:spacing w:val="-3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năng</w:t>
      </w:r>
      <w:r>
        <w:rPr>
          <w:rFonts w:ascii="Arial" w:hAnsi="Arial"/>
          <w:b/>
          <w:color w:val="2D3648"/>
          <w:spacing w:val="-3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mượt</w:t>
      </w:r>
      <w:r>
        <w:rPr>
          <w:rFonts w:ascii="Arial" w:hAnsi="Arial"/>
          <w:b/>
          <w:color w:val="2D3648"/>
          <w:spacing w:val="-3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mà</w:t>
      </w:r>
      <w:r>
        <w:rPr>
          <w:rFonts w:ascii="Arial" w:hAnsi="Arial"/>
          <w:b/>
          <w:color w:val="2D3648"/>
          <w:spacing w:val="-3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(Non-blocking</w:t>
      </w:r>
      <w:r>
        <w:rPr>
          <w:rFonts w:ascii="Arial" w:hAnsi="Arial"/>
          <w:b/>
          <w:color w:val="2D3648"/>
          <w:spacing w:val="-3"/>
          <w:sz w:val="17"/>
        </w:rPr>
        <w:t xml:space="preserve"> </w:t>
      </w:r>
      <w:r>
        <w:rPr>
          <w:rFonts w:ascii="Arial" w:hAnsi="Arial"/>
          <w:b/>
          <w:color w:val="2D3648"/>
          <w:sz w:val="17"/>
        </w:rPr>
        <w:t>UI):</w:t>
      </w:r>
      <w:r>
        <w:rPr>
          <w:rFonts w:ascii="Arial" w:hAnsi="Arial"/>
          <w:b/>
          <w:color w:val="2D3648"/>
          <w:spacing w:val="-4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Cơ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chế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nhận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dfi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liệu</w:t>
      </w:r>
      <w:r>
        <w:rPr>
          <w:rFonts w:ascii="Arial" w:hAnsi="Arial"/>
          <w:color w:val="2D3648"/>
          <w:spacing w:val="-3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bất đồng bộ tách luồng kết hợp mẫu thiết kế Observer giúp giao diện luôn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mượt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mà,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loại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bỏ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hoàn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toàn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hiện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tượng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đóng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băng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ứng</w:t>
      </w:r>
      <w:r>
        <w:rPr>
          <w:rFonts w:ascii="Arial" w:hAnsi="Arial"/>
          <w:color w:val="2D3648"/>
          <w:spacing w:val="-2"/>
          <w:sz w:val="17"/>
        </w:rPr>
        <w:t xml:space="preserve"> </w:t>
      </w:r>
      <w:r>
        <w:rPr>
          <w:rFonts w:ascii="Arial" w:hAnsi="Arial"/>
          <w:color w:val="2D3648"/>
          <w:sz w:val="17"/>
        </w:rPr>
        <w:t>dụng khi có lượng lớn dfi liệu đấu giá đổ về.</w:t>
      </w:r>
    </w:p>
    <w:p w14:paraId="7BF28F7C">
      <w:pPr>
        <w:spacing w:after="0" w:line="300" w:lineRule="auto"/>
        <w:jc w:val="left"/>
        <w:rPr>
          <w:rFonts w:ascii="Arial" w:hAnsi="Arial"/>
          <w:sz w:val="17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5448" w:space="73"/>
            <w:col w:w="5539"/>
          </w:cols>
        </w:sectPr>
      </w:pPr>
    </w:p>
    <w:p w14:paraId="2170316C">
      <w:pPr>
        <w:pStyle w:val="10"/>
        <w:numPr>
          <w:ilvl w:val="0"/>
          <w:numId w:val="3"/>
        </w:numPr>
        <w:tabs>
          <w:tab w:val="left" w:pos="701"/>
        </w:tabs>
        <w:spacing w:before="122" w:after="0" w:line="240" w:lineRule="auto"/>
        <w:ind w:left="701" w:right="0" w:hanging="276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A5DAA"/>
          <w:sz w:val="23"/>
        </w:rPr>
        <w:t>KIẾN</w:t>
      </w:r>
      <w:r>
        <w:rPr>
          <w:rFonts w:ascii="Arial" w:hAnsi="Arial"/>
          <w:b/>
          <w:color w:val="1A5DAA"/>
          <w:spacing w:val="29"/>
          <w:sz w:val="23"/>
        </w:rPr>
        <w:t xml:space="preserve"> </w:t>
      </w:r>
      <w:r>
        <w:rPr>
          <w:rFonts w:ascii="Arial" w:hAnsi="Arial"/>
          <w:b/>
          <w:color w:val="1A5DAA"/>
          <w:sz w:val="23"/>
        </w:rPr>
        <w:t>TRÚC</w:t>
      </w:r>
      <w:r>
        <w:rPr>
          <w:rFonts w:ascii="Arial" w:hAnsi="Arial"/>
          <w:b/>
          <w:color w:val="1A5DAA"/>
          <w:spacing w:val="30"/>
          <w:sz w:val="23"/>
        </w:rPr>
        <w:t xml:space="preserve"> </w:t>
      </w:r>
      <w:r>
        <w:rPr>
          <w:rFonts w:ascii="Arial" w:hAnsi="Arial"/>
          <w:b/>
          <w:color w:val="1A5DAA"/>
          <w:sz w:val="23"/>
        </w:rPr>
        <w:t>PHÂN</w:t>
      </w:r>
      <w:r>
        <w:rPr>
          <w:rFonts w:ascii="Arial" w:hAnsi="Arial"/>
          <w:b/>
          <w:color w:val="1A5DAA"/>
          <w:spacing w:val="29"/>
          <w:sz w:val="23"/>
        </w:rPr>
        <w:t xml:space="preserve"> </w:t>
      </w:r>
      <w:r>
        <w:rPr>
          <w:rFonts w:ascii="Arial" w:hAnsi="Arial"/>
          <w:b/>
          <w:color w:val="1A5DAA"/>
          <w:sz w:val="23"/>
        </w:rPr>
        <w:t>TẦNG</w:t>
      </w:r>
      <w:r>
        <w:rPr>
          <w:rFonts w:ascii="Arial" w:hAnsi="Arial"/>
          <w:b/>
          <w:color w:val="1A5DAA"/>
          <w:spacing w:val="30"/>
          <w:sz w:val="23"/>
        </w:rPr>
        <w:t xml:space="preserve"> </w:t>
      </w:r>
      <w:r>
        <w:rPr>
          <w:rFonts w:ascii="Arial" w:hAnsi="Arial"/>
          <w:b/>
          <w:color w:val="1A5DAA"/>
          <w:spacing w:val="-2"/>
          <w:sz w:val="23"/>
        </w:rPr>
        <w:t>SERVER</w:t>
      </w:r>
    </w:p>
    <w:p w14:paraId="446B238D">
      <w:pPr>
        <w:pStyle w:val="10"/>
        <w:numPr>
          <w:ilvl w:val="0"/>
          <w:numId w:val="3"/>
        </w:numPr>
        <w:tabs>
          <w:tab w:val="left" w:pos="701"/>
        </w:tabs>
        <w:spacing w:before="122" w:after="0" w:line="340" w:lineRule="auto"/>
        <w:ind w:left="425" w:right="934" w:firstLine="0"/>
        <w:jc w:val="left"/>
        <w:rPr>
          <w:rFonts w:ascii="Arial" w:hAnsi="Arial"/>
          <w:b/>
          <w:sz w:val="23"/>
        </w:rPr>
      </w:pPr>
      <w:r>
        <w:br w:type="column"/>
      </w:r>
      <w:r>
        <w:rPr>
          <w:rFonts w:ascii="Arial" w:hAnsi="Arial"/>
          <w:b/>
          <w:color w:val="1A5DAA"/>
          <w:sz w:val="23"/>
        </w:rPr>
        <w:t xml:space="preserve">CHIẾN LƯỢC TỐI ƯU HÓA BỘ NHỚ </w:t>
      </w:r>
      <w:r>
        <w:rPr>
          <w:rFonts w:ascii="Arial" w:hAnsi="Arial"/>
          <w:b/>
          <w:color w:val="1A5DAA"/>
          <w:spacing w:val="-4"/>
          <w:sz w:val="23"/>
        </w:rPr>
        <w:t>ĐỆM</w:t>
      </w:r>
    </w:p>
    <w:p w14:paraId="03B4F42C">
      <w:pPr>
        <w:pStyle w:val="10"/>
        <w:spacing w:after="0" w:line="340" w:lineRule="auto"/>
        <w:jc w:val="left"/>
        <w:rPr>
          <w:rFonts w:ascii="Arial" w:hAnsi="Arial"/>
          <w:b/>
          <w:sz w:val="23"/>
        </w:rPr>
        <w:sectPr>
          <w:pgSz w:w="11910" w:h="16840"/>
          <w:pgMar w:top="660" w:right="425" w:bottom="280" w:left="425" w:header="720" w:footer="720" w:gutter="0"/>
          <w:cols w:equalWidth="0" w:num="2">
            <w:col w:w="4606" w:space="721"/>
            <w:col w:w="5733"/>
          </w:cols>
        </w:sectPr>
      </w:pPr>
    </w:p>
    <w:p w14:paraId="5E04E8EC">
      <w:pPr>
        <w:pStyle w:val="8"/>
        <w:rPr>
          <w:rFonts w:ascii="Arial"/>
          <w:b/>
          <w:sz w:val="19"/>
        </w:rPr>
      </w:pPr>
    </w:p>
    <w:p w14:paraId="36D71893">
      <w:pPr>
        <w:pStyle w:val="8"/>
        <w:rPr>
          <w:rFonts w:ascii="Arial"/>
          <w:b/>
          <w:sz w:val="19"/>
        </w:rPr>
      </w:pPr>
    </w:p>
    <w:p w14:paraId="4785600A">
      <w:pPr>
        <w:pStyle w:val="8"/>
        <w:rPr>
          <w:rFonts w:ascii="Arial"/>
          <w:b/>
          <w:sz w:val="19"/>
        </w:rPr>
      </w:pPr>
    </w:p>
    <w:p w14:paraId="07D2C6F2">
      <w:pPr>
        <w:pStyle w:val="8"/>
        <w:rPr>
          <w:rFonts w:ascii="Arial"/>
          <w:b/>
          <w:sz w:val="19"/>
        </w:rPr>
      </w:pPr>
    </w:p>
    <w:p w14:paraId="6C176907">
      <w:pPr>
        <w:pStyle w:val="8"/>
        <w:rPr>
          <w:rFonts w:ascii="Arial"/>
          <w:b/>
          <w:sz w:val="19"/>
        </w:rPr>
      </w:pPr>
    </w:p>
    <w:p w14:paraId="0FE3EA7A">
      <w:pPr>
        <w:pStyle w:val="8"/>
        <w:rPr>
          <w:rFonts w:ascii="Arial"/>
          <w:b/>
          <w:sz w:val="19"/>
        </w:rPr>
      </w:pPr>
    </w:p>
    <w:p w14:paraId="7341FB24">
      <w:pPr>
        <w:pStyle w:val="8"/>
        <w:rPr>
          <w:rFonts w:ascii="Arial"/>
          <w:b/>
          <w:sz w:val="19"/>
        </w:rPr>
      </w:pPr>
    </w:p>
    <w:p w14:paraId="36ACB818">
      <w:pPr>
        <w:pStyle w:val="8"/>
        <w:rPr>
          <w:rFonts w:ascii="Arial"/>
          <w:b/>
          <w:sz w:val="19"/>
        </w:rPr>
      </w:pPr>
    </w:p>
    <w:p w14:paraId="496E4C1A">
      <w:pPr>
        <w:pStyle w:val="8"/>
        <w:rPr>
          <w:rFonts w:ascii="Arial"/>
          <w:b/>
          <w:sz w:val="19"/>
        </w:rPr>
      </w:pPr>
    </w:p>
    <w:p w14:paraId="29CC6B75">
      <w:pPr>
        <w:pStyle w:val="8"/>
        <w:rPr>
          <w:rFonts w:ascii="Arial"/>
          <w:b/>
          <w:sz w:val="19"/>
        </w:rPr>
      </w:pPr>
    </w:p>
    <w:p w14:paraId="6F6FDB29">
      <w:pPr>
        <w:pStyle w:val="8"/>
        <w:rPr>
          <w:rFonts w:ascii="Arial"/>
          <w:b/>
          <w:sz w:val="19"/>
        </w:rPr>
      </w:pPr>
    </w:p>
    <w:p w14:paraId="1E7217AB">
      <w:pPr>
        <w:pStyle w:val="8"/>
        <w:rPr>
          <w:rFonts w:ascii="Arial"/>
          <w:b/>
          <w:sz w:val="19"/>
        </w:rPr>
      </w:pPr>
    </w:p>
    <w:p w14:paraId="26DF4D1C">
      <w:pPr>
        <w:pStyle w:val="8"/>
        <w:rPr>
          <w:rFonts w:ascii="Arial"/>
          <w:b/>
          <w:sz w:val="19"/>
        </w:rPr>
      </w:pPr>
    </w:p>
    <w:p w14:paraId="364A6BD2">
      <w:pPr>
        <w:pStyle w:val="8"/>
        <w:rPr>
          <w:rFonts w:ascii="Arial"/>
          <w:b/>
          <w:sz w:val="19"/>
        </w:rPr>
      </w:pPr>
    </w:p>
    <w:p w14:paraId="69007321">
      <w:pPr>
        <w:pStyle w:val="8"/>
        <w:rPr>
          <w:rFonts w:ascii="Arial"/>
          <w:b/>
          <w:sz w:val="19"/>
        </w:rPr>
      </w:pPr>
    </w:p>
    <w:p w14:paraId="3D271817">
      <w:pPr>
        <w:pStyle w:val="8"/>
        <w:rPr>
          <w:rFonts w:ascii="Arial"/>
          <w:b/>
          <w:sz w:val="19"/>
        </w:rPr>
      </w:pPr>
    </w:p>
    <w:p w14:paraId="6D2ACBD7">
      <w:pPr>
        <w:pStyle w:val="8"/>
        <w:rPr>
          <w:rFonts w:ascii="Arial"/>
          <w:b/>
          <w:sz w:val="19"/>
        </w:rPr>
      </w:pPr>
    </w:p>
    <w:p w14:paraId="209E0AF5">
      <w:pPr>
        <w:pStyle w:val="8"/>
        <w:spacing w:before="73"/>
        <w:rPr>
          <w:rFonts w:ascii="Arial"/>
          <w:b/>
          <w:sz w:val="19"/>
        </w:rPr>
      </w:pPr>
    </w:p>
    <w:p w14:paraId="4D6A8F11">
      <w:pPr>
        <w:spacing w:before="0" w:line="345" w:lineRule="auto"/>
        <w:ind w:left="425" w:right="5880" w:firstLine="15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-2696210</wp:posOffset>
                </wp:positionV>
                <wp:extent cx="3088005" cy="255587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8005" cy="2555875"/>
                          <a:chOff x="0" y="0"/>
                          <a:chExt cx="3088005" cy="25558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088005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2555875">
                                <a:moveTo>
                                  <a:pt x="3030446" y="2555739"/>
                                </a:moveTo>
                                <a:lnTo>
                                  <a:pt x="57150" y="2555739"/>
                                </a:lnTo>
                                <a:lnTo>
                                  <a:pt x="34959" y="2551230"/>
                                </a:lnTo>
                                <a:lnTo>
                                  <a:pt x="16787" y="2538951"/>
                                </a:lnTo>
                                <a:lnTo>
                                  <a:pt x="4509" y="2520779"/>
                                </a:lnTo>
                                <a:lnTo>
                                  <a:pt x="0" y="249858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0446" y="0"/>
                                </a:lnTo>
                                <a:lnTo>
                                  <a:pt x="3052636" y="4509"/>
                                </a:lnTo>
                                <a:lnTo>
                                  <a:pt x="3070808" y="16787"/>
                                </a:lnTo>
                                <a:lnTo>
                                  <a:pt x="3083086" y="34959"/>
                                </a:lnTo>
                                <a:lnTo>
                                  <a:pt x="3087596" y="57150"/>
                                </a:lnTo>
                                <a:lnTo>
                                  <a:pt x="3087596" y="2498589"/>
                                </a:lnTo>
                                <a:lnTo>
                                  <a:pt x="3083086" y="2520779"/>
                                </a:lnTo>
                                <a:lnTo>
                                  <a:pt x="3070808" y="2538951"/>
                                </a:lnTo>
                                <a:lnTo>
                                  <a:pt x="3052636" y="2551230"/>
                                </a:lnTo>
                                <a:lnTo>
                                  <a:pt x="3030446" y="255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088005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2555875">
                                <a:moveTo>
                                  <a:pt x="3030446" y="2555739"/>
                                </a:moveTo>
                                <a:lnTo>
                                  <a:pt x="57150" y="2555739"/>
                                </a:lnTo>
                                <a:lnTo>
                                  <a:pt x="34959" y="2551230"/>
                                </a:lnTo>
                                <a:lnTo>
                                  <a:pt x="16787" y="2538951"/>
                                </a:lnTo>
                                <a:lnTo>
                                  <a:pt x="4509" y="2520779"/>
                                </a:lnTo>
                                <a:lnTo>
                                  <a:pt x="0" y="249858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0446" y="0"/>
                                </a:lnTo>
                                <a:lnTo>
                                  <a:pt x="3052636" y="4509"/>
                                </a:lnTo>
                                <a:lnTo>
                                  <a:pt x="3060059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98589"/>
                                </a:lnTo>
                                <a:lnTo>
                                  <a:pt x="13282" y="2517081"/>
                                </a:lnTo>
                                <a:lnTo>
                                  <a:pt x="23514" y="2532224"/>
                                </a:lnTo>
                                <a:lnTo>
                                  <a:pt x="38658" y="2542456"/>
                                </a:lnTo>
                                <a:lnTo>
                                  <a:pt x="57150" y="2546214"/>
                                </a:lnTo>
                                <a:lnTo>
                                  <a:pt x="3060059" y="2546214"/>
                                </a:lnTo>
                                <a:lnTo>
                                  <a:pt x="3052636" y="2551230"/>
                                </a:lnTo>
                                <a:lnTo>
                                  <a:pt x="3030446" y="2555739"/>
                                </a:lnTo>
                                <a:close/>
                              </a:path>
                              <a:path w="3088005" h="2555875">
                                <a:moveTo>
                                  <a:pt x="3060059" y="2546214"/>
                                </a:moveTo>
                                <a:lnTo>
                                  <a:pt x="3030446" y="2546214"/>
                                </a:lnTo>
                                <a:lnTo>
                                  <a:pt x="3048938" y="2542456"/>
                                </a:lnTo>
                                <a:lnTo>
                                  <a:pt x="3064081" y="2532224"/>
                                </a:lnTo>
                                <a:lnTo>
                                  <a:pt x="3074313" y="2517081"/>
                                </a:lnTo>
                                <a:lnTo>
                                  <a:pt x="3078071" y="2498589"/>
                                </a:lnTo>
                                <a:lnTo>
                                  <a:pt x="3078071" y="57150"/>
                                </a:lnTo>
                                <a:lnTo>
                                  <a:pt x="3074313" y="38658"/>
                                </a:lnTo>
                                <a:lnTo>
                                  <a:pt x="3064081" y="23514"/>
                                </a:lnTo>
                                <a:lnTo>
                                  <a:pt x="3048938" y="13282"/>
                                </a:lnTo>
                                <a:lnTo>
                                  <a:pt x="3030446" y="9525"/>
                                </a:lnTo>
                                <a:lnTo>
                                  <a:pt x="3060059" y="9525"/>
                                </a:lnTo>
                                <a:lnTo>
                                  <a:pt x="3070808" y="16787"/>
                                </a:lnTo>
                                <a:lnTo>
                                  <a:pt x="3083086" y="34959"/>
                                </a:lnTo>
                                <a:lnTo>
                                  <a:pt x="3087596" y="57150"/>
                                </a:lnTo>
                                <a:lnTo>
                                  <a:pt x="3087596" y="2498589"/>
                                </a:lnTo>
                                <a:lnTo>
                                  <a:pt x="3083086" y="2520779"/>
                                </a:lnTo>
                                <a:lnTo>
                                  <a:pt x="3070808" y="2538951"/>
                                </a:lnTo>
                                <a:lnTo>
                                  <a:pt x="3060059" y="2546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4" y="66675"/>
                            <a:ext cx="2954245" cy="2227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088005" cy="255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7E244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7D12F3B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95A6527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65356C8E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774E0468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2665D61A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3E22A84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D0A2831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61809DB6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0966B6C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D0F554F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2BDF4936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2E08300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30099695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66C57FB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320224BF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55F73DC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11531973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77D5B5AC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6ABA353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1A24EFE">
                              <w:pPr>
                                <w:spacing w:before="96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754013D4">
                              <w:pPr>
                                <w:spacing w:before="1"/>
                                <w:ind w:left="209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Hình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1: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Luồng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kiến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trúc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phân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tầng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Layered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Event-Driven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tổng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5"/>
                                  <w:sz w:val="15"/>
                                </w:rPr>
                                <w:t>thể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-212.3pt;height:201.25pt;width:243.15pt;mso-position-horizontal-relative:page;z-index:251663360;mso-width-relative:page;mso-height-relative:page;" coordsize="3088005,2555875" o:gfxdata="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WHVLO4vJbSK7gkuogDJAk&#10;il0BzjK5yOh/I1ar5f8AiZ8F9An+LF9CukrH4i8Qwvqmh61aX0um3i3cRT7Ta/aofmAMeJUUhxkS&#10;kggEHqxrvin9nm6tF8V63ceMPh3dTJb/APCQ6hsGoaPI5CoLooqrLCWKr5oCspI3AglgAe60UisH&#10;UMpDKRkEHIIp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G5tIL2Py7iGOdM52yoGGfoamooAaiLGoVQFUDAAGABTq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">
                <o:lock v:ext="edit" aspectratio="f"/>
                <v:shape id="Graphic 44" o:spid="_x0000_s1026" o:spt="100" style="position:absolute;left:0;top:0;height:2555875;width:3088005;" fillcolor="#FFFFFF" filled="t" stroked="f" coordsize="3088005,2555875" o:gfxdata="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Me8u/&#10;AAAA2wAAAA8AAAAAAAAAAQAgAAAAIgAAAGRycy9kb3ducmV2LnhtbFBLAQIUABQAAAAIAIdO4kAz&#10;LwWeOwAAADkAAAAQAAAAAAAAAAEAIAAAAA4BAABkcnMvc2hhcGV4bWwueG1sUEsFBgAAAAAGAAYA&#10;WwEAALgDAAAAAA==&#10;" path="m3030446,2555739l57150,2555739,34959,2551230,16787,2538951,4509,2520779,0,2498589,0,57150,4509,34959,16787,16787,34959,4509,57150,0,3030446,0,3052636,4509,3070808,16787,3083086,34959,3087596,57150,3087596,2498589,3083086,2520779,3070808,2538951,3052636,2551230,3030446,25557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0;height:2555875;width:3088005;" fillcolor="#E2E8EF" filled="t" stroked="f" coordsize="3088005,2555875" o:gfxdata="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4C0+/&#10;AAAA2wAAAA8AAAAAAAAAAQAgAAAAIgAAAGRycy9kb3ducmV2LnhtbFBLAQIUABQAAAAIAIdO4kAz&#10;LwWeOwAAADkAAAAQAAAAAAAAAAEAIAAAAA4BAABkcnMvc2hhcGV4bWwueG1sUEsFBgAAAAAGAAYA&#10;WwEAALgDAAAAAA==&#10;" path="m3030446,2555739l57150,2555739,34959,2551230,16787,2538951,4509,2520779,0,2498589,0,57150,4509,34959,16787,16787,34959,4509,57150,0,3030446,0,3052636,4509,3060059,9525,57150,9525,38658,13282,23514,23514,13282,38658,9525,57150,9525,2498589,13282,2517081,23514,2532224,38658,2542456,57150,2546214,3060059,2546214,3052636,2551230,3030446,2555739xem3060059,2546214l3030446,2546214,3048938,2542456,3064081,2532224,3074313,2517081,3078071,2498589,3078071,57150,3074313,38658,3064081,23514,3048938,13282,3030446,9525,3060059,9525,3070808,16787,3083086,34959,3087596,57150,3087596,2498589,3083086,2520779,3070808,2538951,3060059,25462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" o:spid="_x0000_s1026" o:spt="75" type="#_x0000_t75" style="position:absolute;left:66674;top:66675;height:2227506;width:2954245;" filled="f" o:preferrelative="t" stroked="f" coordsize="21600,21600" o:gfxdata="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Qvg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Textbox 47" o:spid="_x0000_s1026" o:spt="202" type="#_x0000_t202" style="position:absolute;left:0;top:0;height:2555875;width:308800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D7E244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7D12F3B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95A6527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65356C8E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774E0468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2665D61A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3E22A84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D0A2831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61809DB6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0966B6C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D0F554F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2BDF4936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2E08300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30099695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66C57FB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320224BF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55F73DC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11531973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77D5B5AC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6ABA353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1A24EFE">
                        <w:pPr>
                          <w:spacing w:before="96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754013D4">
                        <w:pPr>
                          <w:spacing w:before="1"/>
                          <w:ind w:left="209" w:right="0" w:firstLine="0"/>
                          <w:jc w:val="left"/>
                          <w:rPr>
                            <w:rFonts w:ascii="Arial" w:hAnsi="Arial"/>
                            <w:i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Hình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1: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Luồng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kiến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trúc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phân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tầng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Layered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Event-Driven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tổng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5"/>
                            <w:sz w:val="15"/>
                          </w:rPr>
                          <w:t>thể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3922395</wp:posOffset>
                </wp:positionH>
                <wp:positionV relativeFrom="paragraph">
                  <wp:posOffset>-2458085</wp:posOffset>
                </wp:positionV>
                <wp:extent cx="3097530" cy="2519045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7530" cy="2519045"/>
                          <a:chOff x="0" y="0"/>
                          <a:chExt cx="3097530" cy="25190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097530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519045">
                                <a:moveTo>
                                  <a:pt x="3039980" y="2518972"/>
                                </a:moveTo>
                                <a:lnTo>
                                  <a:pt x="57150" y="2518972"/>
                                </a:lnTo>
                                <a:lnTo>
                                  <a:pt x="34959" y="2514462"/>
                                </a:lnTo>
                                <a:lnTo>
                                  <a:pt x="16787" y="2502184"/>
                                </a:lnTo>
                                <a:lnTo>
                                  <a:pt x="4509" y="2484012"/>
                                </a:lnTo>
                                <a:lnTo>
                                  <a:pt x="0" y="24618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80" y="0"/>
                                </a:lnTo>
                                <a:lnTo>
                                  <a:pt x="3062170" y="4509"/>
                                </a:lnTo>
                                <a:lnTo>
                                  <a:pt x="3080342" y="16787"/>
                                </a:lnTo>
                                <a:lnTo>
                                  <a:pt x="3092620" y="34959"/>
                                </a:lnTo>
                                <a:lnTo>
                                  <a:pt x="3097130" y="57150"/>
                                </a:lnTo>
                                <a:lnTo>
                                  <a:pt x="3097130" y="2461822"/>
                                </a:lnTo>
                                <a:lnTo>
                                  <a:pt x="3092620" y="2484012"/>
                                </a:lnTo>
                                <a:lnTo>
                                  <a:pt x="3080342" y="2502184"/>
                                </a:lnTo>
                                <a:lnTo>
                                  <a:pt x="3062170" y="2514462"/>
                                </a:lnTo>
                                <a:lnTo>
                                  <a:pt x="3039980" y="2518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097530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519045">
                                <a:moveTo>
                                  <a:pt x="3039980" y="2518972"/>
                                </a:moveTo>
                                <a:lnTo>
                                  <a:pt x="57150" y="2518972"/>
                                </a:lnTo>
                                <a:lnTo>
                                  <a:pt x="34959" y="2514462"/>
                                </a:lnTo>
                                <a:lnTo>
                                  <a:pt x="16787" y="2502184"/>
                                </a:lnTo>
                                <a:lnTo>
                                  <a:pt x="4509" y="2484012"/>
                                </a:lnTo>
                                <a:lnTo>
                                  <a:pt x="0" y="24618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80" y="0"/>
                                </a:lnTo>
                                <a:lnTo>
                                  <a:pt x="3062170" y="4509"/>
                                </a:lnTo>
                                <a:lnTo>
                                  <a:pt x="306959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61822"/>
                                </a:lnTo>
                                <a:lnTo>
                                  <a:pt x="13282" y="2480313"/>
                                </a:lnTo>
                                <a:lnTo>
                                  <a:pt x="23514" y="2495457"/>
                                </a:lnTo>
                                <a:lnTo>
                                  <a:pt x="38658" y="2505689"/>
                                </a:lnTo>
                                <a:lnTo>
                                  <a:pt x="57150" y="2509447"/>
                                </a:lnTo>
                                <a:lnTo>
                                  <a:pt x="3069593" y="2509447"/>
                                </a:lnTo>
                                <a:lnTo>
                                  <a:pt x="3062170" y="2514462"/>
                                </a:lnTo>
                                <a:lnTo>
                                  <a:pt x="3039980" y="2518972"/>
                                </a:lnTo>
                                <a:close/>
                              </a:path>
                              <a:path w="3097530" h="2519045">
                                <a:moveTo>
                                  <a:pt x="3069593" y="2509447"/>
                                </a:moveTo>
                                <a:lnTo>
                                  <a:pt x="3039980" y="2509447"/>
                                </a:lnTo>
                                <a:lnTo>
                                  <a:pt x="3058471" y="2505689"/>
                                </a:lnTo>
                                <a:lnTo>
                                  <a:pt x="3073615" y="2495457"/>
                                </a:lnTo>
                                <a:lnTo>
                                  <a:pt x="3083847" y="2480313"/>
                                </a:lnTo>
                                <a:lnTo>
                                  <a:pt x="3087605" y="2461822"/>
                                </a:lnTo>
                                <a:lnTo>
                                  <a:pt x="3087605" y="57150"/>
                                </a:lnTo>
                                <a:lnTo>
                                  <a:pt x="3083847" y="38658"/>
                                </a:lnTo>
                                <a:lnTo>
                                  <a:pt x="3073615" y="23514"/>
                                </a:lnTo>
                                <a:lnTo>
                                  <a:pt x="3058471" y="13282"/>
                                </a:lnTo>
                                <a:lnTo>
                                  <a:pt x="3039980" y="9525"/>
                                </a:lnTo>
                                <a:lnTo>
                                  <a:pt x="3069593" y="9525"/>
                                </a:lnTo>
                                <a:lnTo>
                                  <a:pt x="3080342" y="16787"/>
                                </a:lnTo>
                                <a:lnTo>
                                  <a:pt x="3092620" y="34959"/>
                                </a:lnTo>
                                <a:lnTo>
                                  <a:pt x="3097130" y="57150"/>
                                </a:lnTo>
                                <a:lnTo>
                                  <a:pt x="3097130" y="2461822"/>
                                </a:lnTo>
                                <a:lnTo>
                                  <a:pt x="3092620" y="2484012"/>
                                </a:lnTo>
                                <a:lnTo>
                                  <a:pt x="3080342" y="2502184"/>
                                </a:lnTo>
                                <a:lnTo>
                                  <a:pt x="3069593" y="2509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4" y="66675"/>
                            <a:ext cx="2963770" cy="2190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097530" cy="2519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162BD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35DB7CBF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E8E072B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ECACEF2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43AB0EB5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E4E356A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5CB2556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03C6C46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511489C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1815D52E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523F20C8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714FED5B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2CA85217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6A9C176C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D268E20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3C7BE9ED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94FDFC3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AE31DE8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2BB9ED99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1EA8A196">
                              <w:pPr>
                                <w:spacing w:before="0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76869F57">
                              <w:pPr>
                                <w:spacing w:before="39" w:line="240" w:lineRule="auto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 w14:paraId="0BD7AAFE"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Hình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2: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Luồng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dữ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liệu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cải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tiến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qua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cơ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chế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bộ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nhớ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z w:val="15"/>
                                </w:rPr>
                                <w:t>đệm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4748A"/>
                                  <w:spacing w:val="-2"/>
                                  <w:sz w:val="15"/>
                                </w:rPr>
                                <w:t>MemCache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85pt;margin-top:-193.55pt;height:198.35pt;width:243.9pt;mso-position-horizontal-relative:page;z-index:251663360;mso-width-relative:page;mso-height-relative:page;" coordsize="3097530,2519045" o:gfxdata="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">
                <o:lock v:ext="edit" aspectratio="f"/>
                <v:shape id="Graphic 49" o:spid="_x0000_s1026" o:spt="100" style="position:absolute;left:0;top:0;height:2519045;width:3097530;" fillcolor="#FFFFFF" filled="t" stroked="f" coordsize="3097530,2519045" o:gfxdata="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e2Z74A&#10;AADbAAAADwAAAAAAAAABACAAAAAiAAAAZHJzL2Rvd25yZXYueG1sUEsBAhQAFAAAAAgAh07iQDMv&#10;BZ47AAAAOQAAABAAAAAAAAAAAQAgAAAADQEAAGRycy9zaGFwZXhtbC54bWxQSwUGAAAAAAYABgBb&#10;AQAAtwMAAAAA&#10;" path="m3039980,2518972l57150,2518972,34959,2514462,16787,2502184,4509,2484012,0,2461822,0,57150,4509,34959,16787,16787,34959,4509,57150,0,3039980,0,3062170,4509,3080342,16787,3092620,34959,3097130,57150,3097130,2461822,3092620,2484012,3080342,2502184,3062170,2514462,3039980,25189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0;height:2519045;width:3097530;" fillcolor="#E2E8EF" filled="t" stroked="f" coordsize="3097530,2519045" o:gfxdata="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Aj1TbgAAADbAAAA&#10;DwAAAAAAAAABACAAAAAiAAAAZHJzL2Rvd25yZXYueG1sUEsBAhQAFAAAAAgAh07iQDMvBZ47AAAA&#10;OQAAABAAAAAAAAAAAQAgAAAABwEAAGRycy9zaGFwZXhtbC54bWxQSwUGAAAAAAYABgBbAQAAsQMA&#10;AAAA&#10;" path="m3039980,2518972l57150,2518972,34959,2514462,16787,2502184,4509,2484012,0,2461822,0,57150,4509,34959,16787,16787,34959,4509,57150,0,3039980,0,3062170,4509,3069593,9525,57150,9525,38658,13282,23514,23514,13282,38658,9525,57150,9525,2461822,13282,2480313,23514,2495457,38658,2505689,57150,2509447,3069593,2509447,3062170,2514462,3039980,2518972xem3069593,2509447l3039980,2509447,3058471,2505689,3073615,2495457,3083847,2480313,3087605,2461822,3087605,57150,3083847,38658,3073615,23514,3058471,13282,3039980,9525,3069593,9525,3080342,16787,3092620,34959,3097130,57150,3097130,2461822,3092620,2484012,3080342,2502184,3069593,25094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" o:spid="_x0000_s1026" o:spt="75" type="#_x0000_t75" style="position:absolute;left:66674;top:66675;height:2190750;width:2963770;" filled="f" o:preferrelative="t" stroked="f" coordsize="21600,21600" o:gfxdata="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Yd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52" o:spid="_x0000_s1026" o:spt="202" type="#_x0000_t202" style="position:absolute;left:0;top:0;height:2519045;width:309753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B162BD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35DB7CBF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E8E072B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ECACEF2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43AB0EB5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E4E356A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5CB2556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03C6C46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511489C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1815D52E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523F20C8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714FED5B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2CA85217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6A9C176C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D268E20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3C7BE9ED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94FDFC3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AE31DE8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2BB9ED99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1EA8A196">
                        <w:pPr>
                          <w:spacing w:before="0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76869F57">
                        <w:pPr>
                          <w:spacing w:before="39" w:line="240" w:lineRule="auto"/>
                          <w:rPr>
                            <w:rFonts w:ascii="Arial"/>
                            <w:sz w:val="15"/>
                          </w:rPr>
                        </w:pPr>
                      </w:p>
                      <w:p w14:paraId="0BD7AAFE">
                        <w:pPr>
                          <w:spacing w:before="0"/>
                          <w:ind w:left="250" w:right="0" w:firstLine="0"/>
                          <w:jc w:val="left"/>
                          <w:rPr>
                            <w:rFonts w:ascii="Arial" w:hAnsi="Arial"/>
                            <w:i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Hình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2: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Luồng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dữ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liệu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cải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tiến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qua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cơ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chế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bộ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nhớ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z w:val="15"/>
                          </w:rPr>
                          <w:t>đệm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4748A"/>
                            <w:spacing w:val="-2"/>
                            <w:sz w:val="15"/>
                          </w:rPr>
                          <w:t>MemCache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3922395</wp:posOffset>
                </wp:positionH>
                <wp:positionV relativeFrom="paragraph">
                  <wp:posOffset>174625</wp:posOffset>
                </wp:positionV>
                <wp:extent cx="3097530" cy="1336675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7530" cy="1336675"/>
                          <a:chOff x="0" y="0"/>
                          <a:chExt cx="3097530" cy="13366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097530" cy="133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1336675">
                                <a:moveTo>
                                  <a:pt x="3039980" y="1336519"/>
                                </a:moveTo>
                                <a:lnTo>
                                  <a:pt x="57150" y="1336519"/>
                                </a:lnTo>
                                <a:lnTo>
                                  <a:pt x="34959" y="1332009"/>
                                </a:lnTo>
                                <a:lnTo>
                                  <a:pt x="16787" y="1319731"/>
                                </a:lnTo>
                                <a:lnTo>
                                  <a:pt x="4509" y="1301559"/>
                                </a:lnTo>
                                <a:lnTo>
                                  <a:pt x="0" y="127936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80" y="0"/>
                                </a:lnTo>
                                <a:lnTo>
                                  <a:pt x="3062170" y="4509"/>
                                </a:lnTo>
                                <a:lnTo>
                                  <a:pt x="3080342" y="16787"/>
                                </a:lnTo>
                                <a:lnTo>
                                  <a:pt x="3092620" y="34959"/>
                                </a:lnTo>
                                <a:lnTo>
                                  <a:pt x="3097130" y="57150"/>
                                </a:lnTo>
                                <a:lnTo>
                                  <a:pt x="3097130" y="1279369"/>
                                </a:lnTo>
                                <a:lnTo>
                                  <a:pt x="3092620" y="1301559"/>
                                </a:lnTo>
                                <a:lnTo>
                                  <a:pt x="3080342" y="1319731"/>
                                </a:lnTo>
                                <a:lnTo>
                                  <a:pt x="3062170" y="1332009"/>
                                </a:lnTo>
                                <a:lnTo>
                                  <a:pt x="3039980" y="1336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787" y="1296987"/>
                            <a:ext cx="30638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40005">
                                <a:moveTo>
                                  <a:pt x="302319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3052805" y="30007"/>
                                </a:lnTo>
                                <a:lnTo>
                                  <a:pt x="3045382" y="35022"/>
                                </a:lnTo>
                                <a:lnTo>
                                  <a:pt x="3023192" y="39532"/>
                                </a:lnTo>
                                <a:close/>
                              </a:path>
                              <a:path w="3063875" h="40005">
                                <a:moveTo>
                                  <a:pt x="3052805" y="30007"/>
                                </a:moveTo>
                                <a:lnTo>
                                  <a:pt x="3023192" y="30007"/>
                                </a:lnTo>
                                <a:lnTo>
                                  <a:pt x="3041684" y="26249"/>
                                </a:lnTo>
                                <a:lnTo>
                                  <a:pt x="3056827" y="16017"/>
                                </a:lnTo>
                                <a:lnTo>
                                  <a:pt x="3063554" y="22744"/>
                                </a:lnTo>
                                <a:lnTo>
                                  <a:pt x="305280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787"/>
                            <a:ext cx="40005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03020">
                                <a:moveTo>
                                  <a:pt x="16787" y="1302943"/>
                                </a:moveTo>
                                <a:lnTo>
                                  <a:pt x="4509" y="1284771"/>
                                </a:lnTo>
                                <a:lnTo>
                                  <a:pt x="0" y="1262581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262581"/>
                                </a:lnTo>
                                <a:lnTo>
                                  <a:pt x="39532" y="1280199"/>
                                </a:lnTo>
                                <a:lnTo>
                                  <a:pt x="16787" y="1302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783" y="3"/>
                            <a:ext cx="3080385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1320165">
                                <a:moveTo>
                                  <a:pt x="3080347" y="57150"/>
                                </a:moveTo>
                                <a:lnTo>
                                  <a:pt x="3075825" y="34963"/>
                                </a:lnTo>
                                <a:lnTo>
                                  <a:pt x="3063557" y="16789"/>
                                </a:lnTo>
                                <a:lnTo>
                                  <a:pt x="3052800" y="9525"/>
                                </a:lnTo>
                                <a:lnTo>
                                  <a:pt x="3045383" y="4508"/>
                                </a:lnTo>
                                <a:lnTo>
                                  <a:pt x="3023197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09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3023197" y="9525"/>
                                </a:lnTo>
                                <a:lnTo>
                                  <a:pt x="3041688" y="13284"/>
                                </a:lnTo>
                                <a:lnTo>
                                  <a:pt x="3056826" y="23520"/>
                                </a:lnTo>
                                <a:lnTo>
                                  <a:pt x="3067062" y="38658"/>
                                </a:lnTo>
                                <a:lnTo>
                                  <a:pt x="3070822" y="57150"/>
                                </a:lnTo>
                                <a:lnTo>
                                  <a:pt x="3070822" y="1279372"/>
                                </a:lnTo>
                                <a:lnTo>
                                  <a:pt x="3067062" y="1297863"/>
                                </a:lnTo>
                                <a:lnTo>
                                  <a:pt x="3056826" y="1313002"/>
                                </a:lnTo>
                                <a:lnTo>
                                  <a:pt x="3063557" y="1319733"/>
                                </a:lnTo>
                                <a:lnTo>
                                  <a:pt x="3075825" y="1301559"/>
                                </a:lnTo>
                                <a:lnTo>
                                  <a:pt x="3080347" y="1279372"/>
                                </a:lnTo>
                                <a:lnTo>
                                  <a:pt x="308034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118624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097530" cy="133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A8E4E">
                              <w:pPr>
                                <w:spacing w:before="202"/>
                                <w:ind w:left="49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z w:val="19"/>
                                </w:rPr>
                                <w:t>VẤN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z w:val="19"/>
                                </w:rPr>
                                <w:t>ĐỀ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z w:val="19"/>
                                </w:rPr>
                                <w:t>HỆ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z w:val="19"/>
                                </w:rPr>
                                <w:t>THỐNG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z w:val="19"/>
                                </w:rPr>
                                <w:t>(DIRECT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1A1A"/>
                                  <w:spacing w:val="-2"/>
                                  <w:sz w:val="19"/>
                                </w:rPr>
                                <w:t>CONNECTION)</w:t>
                              </w:r>
                            </w:p>
                            <w:p w14:paraId="72675834">
                              <w:pPr>
                                <w:spacing w:before="151"/>
                                <w:ind w:left="209" w:right="0" w:firstLine="0"/>
                                <w:jc w:val="left"/>
                                <w:rPr>
                                  <w:rFonts w:ascii="Arial" w:hAns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Ban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đầu,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máy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chủ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SV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(CPU)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thực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hiện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cả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hai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thao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tác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đọc</w:t>
                              </w:r>
                            </w:p>
                            <w:p w14:paraId="155423E4">
                              <w:pPr>
                                <w:spacing w:before="86" w:line="345" w:lineRule="auto"/>
                                <w:ind w:left="209" w:right="0" w:firstLine="0"/>
                                <w:jc w:val="left"/>
                                <w:rPr>
                                  <w:rFonts w:ascii="Arial" w:hAns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(Read)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và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ghi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W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(Write)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trực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tiếp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với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cơ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sở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dfi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liệu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gốc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DB (ROM). Cơ chế này gây ra nhược điểm hệ thống bị chậm nghiêm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trọng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khi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xảy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đồng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thời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cả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hai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tác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vụ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đọc/ghi,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ảnh hưởng trực tiếp đến các luồng xfi lý khác.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85pt;margin-top:13.75pt;height:105.25pt;width:243.9pt;mso-position-horizontal-relative:page;z-index:251664384;mso-width-relative:page;mso-height-relative:page;" coordsize="3097530,1336675" o:gfxdata="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">
                <o:lock v:ext="edit" aspectratio="f"/>
                <v:shape id="Graphic 54" o:spid="_x0000_s1026" o:spt="100" style="position:absolute;left:0;top:0;height:1336675;width:3097530;" fillcolor="#FFFFFF" filled="t" stroked="f" coordsize="3097530,1336675" o:gfxdata="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jR3O8AAAA&#10;2wAAAA8AAAAAAAAAAQAgAAAAIgAAAGRycy9kb3ducmV2LnhtbFBLAQIUABQAAAAIAIdO4kAzLwWe&#10;OwAAADkAAAAQAAAAAAAAAAEAIAAAAAsBAABkcnMvc2hhcGV4bWwueG1sUEsFBgAAAAAGAAYAWwEA&#10;ALUDAAAAAA==&#10;" path="m3039980,1336519l57150,1336519,34959,1332009,16787,1319731,4509,1301559,0,1279369,0,57150,4509,34959,16787,16787,34959,4509,57150,0,3039980,0,3062170,4509,3080342,16787,3092620,34959,3097130,57150,3097130,1279369,3092620,1301559,3080342,1319731,3062170,1332009,3039980,13365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16787;top:1296987;height:40005;width:3063875;" fillcolor="#E2E8EF" filled="t" stroked="f" coordsize="3063875,40005" o:gfxdata="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RNEpvQAA&#10;ANsAAAAPAAAAAAAAAAEAIAAAACIAAABkcnMvZG93bnJldi54bWxQSwECFAAUAAAACACHTuJAMy8F&#10;njsAAAA5AAAAEAAAAAAAAAABACAAAAAMAQAAZHJzL3NoYXBleG1sLnhtbFBLBQYAAAAABgAGAFsB&#10;AAC2AwAAAAA=&#10;" path="m3023192,39532l40362,39532,18171,35022,0,22744,22744,0,22815,874,26908,16017,32965,26249,40362,30007,3052805,30007,3045382,35022,3023192,39532xem3052805,30007l3023192,30007,3041684,26249,3056827,16017,3063554,22744,3052805,300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6787;height:1303020;width:40005;" fillcolor="#EF4444" filled="t" stroked="f" coordsize="40005,1303020" o:gfxdata="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5F1rL4A&#10;AADbAAAADwAAAAAAAAABACAAAAAiAAAAZHJzL2Rvd25yZXYueG1sUEsBAhQAFAAAAAgAh07iQDMv&#10;BZ47AAAAOQAAABAAAAAAAAAAAQAgAAAADQEAAGRycy9zaGFwZXhtbC54bWxQSwUGAAAAAAYABgBb&#10;AQAAtwMAAAAA&#10;" path="m16787,1302943l4509,1284771,0,1262581,0,40362,4509,18171,16787,0,39532,22744,38100,40362,38100,1262581,39532,1280199,16787,13029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16783;top:3;height:1320165;width:3080385;" fillcolor="#E2E8EF" filled="t" stroked="f" coordsize="3080385,1320165" o:gfxdata="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bIXnugAAANsA&#10;AAAPAAAAAAAAAAEAIAAAACIAAABkcnMvZG93bnJldi54bWxQSwECFAAUAAAACACHTuJAMy8FnjsA&#10;AAA5AAAAEAAAAAAAAAABACAAAAAJAQAAZHJzL3NoYXBleG1sLnhtbFBLBQYAAAAABgAGAFsBAACz&#10;AwAAAAA=&#10;" path="m3080347,57150l3075825,34963,3063557,16789,3052800,9525,3045383,4508,3023197,0,40360,0,18173,4508,0,16789,22745,39535,22809,38658,26911,23520,32969,13284,40360,9525,3023197,9525,3041688,13284,3056826,23520,3067062,38658,3070822,57150,3070822,1279372,3067062,1297863,3056826,1313002,3063557,1319733,3075825,1301559,3080347,1279372,3080347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8" o:spid="_x0000_s1026" o:spt="75" type="#_x0000_t75" style="position:absolute;left:133349;top:118624;height:150209;width:159597;" filled="f" o:preferrelative="t" stroked="f" coordsize="21600,21600" o:gfxdata="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szi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Textbox 59" o:spid="_x0000_s1026" o:spt="202" type="#_x0000_t202" style="position:absolute;left:0;top:0;height:1336675;width:309753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5A8E4E">
                        <w:pPr>
                          <w:spacing w:before="202"/>
                          <w:ind w:left="499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91A1A"/>
                            <w:sz w:val="19"/>
                          </w:rPr>
                          <w:t>VẤN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z w:val="19"/>
                          </w:rPr>
                          <w:t>ĐỀ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z w:val="19"/>
                          </w:rPr>
                          <w:t>HỆ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z w:val="19"/>
                          </w:rPr>
                          <w:t>THỐNG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z w:val="19"/>
                          </w:rPr>
                          <w:t>(DIRECT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91A1A"/>
                            <w:spacing w:val="-2"/>
                            <w:sz w:val="19"/>
                          </w:rPr>
                          <w:t>CONNECTION)</w:t>
                        </w:r>
                      </w:p>
                      <w:p w14:paraId="72675834">
                        <w:pPr>
                          <w:spacing w:before="151"/>
                          <w:ind w:left="209" w:right="0" w:firstLine="0"/>
                          <w:jc w:val="left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Ban</w:t>
                        </w:r>
                        <w:r>
                          <w:rPr>
                            <w:rFonts w:ascii="Arial" w:hAnsi="Arial"/>
                            <w:color w:val="46546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đầu,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máy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chủ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SV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(CPU)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thực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hiện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cả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hai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thao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tác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đọc</w:t>
                        </w:r>
                      </w:p>
                      <w:p w14:paraId="155423E4">
                        <w:pPr>
                          <w:spacing w:before="86" w:line="345" w:lineRule="auto"/>
                          <w:ind w:left="209" w:right="0" w:firstLine="0"/>
                          <w:jc w:val="left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(Read)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và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ghi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W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(Write)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trực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tiếp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với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cơ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sở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dfi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liệu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gốc</w:t>
                        </w:r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DB (ROM). Cơ chế này gây ra nhược điểm hệ thống bị chậm nghiêm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trọng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khi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xảy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ra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đồng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thời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cả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hai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tác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vụ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đọc/ghi,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ảnh hưởng trực tiếp đến các luồng xfi lý khác.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Hệ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thống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được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vận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hành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trên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sự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kết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hợp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chặt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chẽ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 xml:space="preserve">gifia kiến trúc phân tầng </w:t>
      </w:r>
      <w:r>
        <w:rPr>
          <w:rFonts w:ascii="Arial" w:hAnsi="Arial"/>
          <w:b/>
          <w:color w:val="334154"/>
          <w:sz w:val="19"/>
        </w:rPr>
        <w:t xml:space="preserve">Layered </w:t>
      </w:r>
      <w:r>
        <w:rPr>
          <w:rFonts w:ascii="Arial" w:hAnsi="Arial"/>
          <w:color w:val="334154"/>
          <w:sz w:val="19"/>
        </w:rPr>
        <w:t xml:space="preserve">và mô hình hướng sự kiện </w:t>
      </w:r>
      <w:r>
        <w:rPr>
          <w:rFonts w:ascii="Arial" w:hAnsi="Arial"/>
          <w:b/>
          <w:color w:val="334154"/>
          <w:sz w:val="19"/>
        </w:rPr>
        <w:t>Event-driven</w:t>
      </w:r>
      <w:r>
        <w:rPr>
          <w:rFonts w:ascii="Arial" w:hAnsi="Arial"/>
          <w:color w:val="334154"/>
          <w:sz w:val="19"/>
        </w:rPr>
        <w:t>,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tạo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nên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một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luồng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xfi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lý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bất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đồng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bộ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khép kín, tối ưu hiệu năng tfi lúc tiếp nhận đến khi lưu trfi:</w:t>
      </w:r>
    </w:p>
    <w:p w14:paraId="526BC41B">
      <w:pPr>
        <w:pStyle w:val="10"/>
        <w:numPr>
          <w:ilvl w:val="1"/>
          <w:numId w:val="3"/>
        </w:numPr>
        <w:tabs>
          <w:tab w:val="left" w:pos="635"/>
        </w:tabs>
        <w:spacing w:before="113" w:after="0" w:line="240" w:lineRule="auto"/>
        <w:ind w:left="635" w:right="0" w:hanging="119"/>
        <w:jc w:val="left"/>
        <w:rPr>
          <w:rFonts w:ascii="Arial" w:hAnsi="Arial"/>
          <w:color w:val="334154"/>
          <w:position w:val="3"/>
          <w:sz w:val="19"/>
        </w:rPr>
      </w:pPr>
      <w:r>
        <w:rPr>
          <w:rFonts w:ascii="Arial" w:hAnsi="Arial"/>
          <w:position w:val="3"/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974725</wp:posOffset>
                </wp:positionH>
                <wp:positionV relativeFrom="paragraph">
                  <wp:posOffset>288290</wp:posOffset>
                </wp:positionV>
                <wp:extent cx="899160" cy="147320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0" cy="147320"/>
                          <a:chOff x="0" y="0"/>
                          <a:chExt cx="899160" cy="147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0013"/>
                            <a:ext cx="8991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127635">
                                <a:moveTo>
                                  <a:pt x="870565" y="127006"/>
                                </a:moveTo>
                                <a:lnTo>
                                  <a:pt x="28575" y="127006"/>
                                </a:lnTo>
                                <a:lnTo>
                                  <a:pt x="17479" y="124751"/>
                                </a:lnTo>
                                <a:lnTo>
                                  <a:pt x="8393" y="118612"/>
                                </a:lnTo>
                                <a:lnTo>
                                  <a:pt x="2254" y="109526"/>
                                </a:lnTo>
                                <a:lnTo>
                                  <a:pt x="0" y="9843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70565" y="0"/>
                                </a:lnTo>
                                <a:lnTo>
                                  <a:pt x="881661" y="2254"/>
                                </a:lnTo>
                                <a:lnTo>
                                  <a:pt x="890747" y="8393"/>
                                </a:lnTo>
                                <a:lnTo>
                                  <a:pt x="896886" y="17479"/>
                                </a:lnTo>
                                <a:lnTo>
                                  <a:pt x="899140" y="28575"/>
                                </a:lnTo>
                                <a:lnTo>
                                  <a:pt x="899140" y="98431"/>
                                </a:lnTo>
                                <a:lnTo>
                                  <a:pt x="896886" y="109526"/>
                                </a:lnTo>
                                <a:lnTo>
                                  <a:pt x="890747" y="118612"/>
                                </a:lnTo>
                                <a:lnTo>
                                  <a:pt x="881661" y="124751"/>
                                </a:lnTo>
                                <a:lnTo>
                                  <a:pt x="870565" y="127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8991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3A89F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AuctionServer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75pt;margin-top:22.7pt;height:11.6pt;width:70.8pt;mso-position-horizontal-relative:page;z-index:251665408;mso-width-relative:page;mso-height-relative:page;" coordsize="899160,147320" o:gfxdata="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i5iMB9kAAAAJAQAADwAAAAAAAAABACAAAAAi&#10;AAAAZHJzL2Rvd25yZXYueG1sUEsBAhQAFAAAAAgAh07iQE7+9p1fAwAAdQoAAA4AAAAAAAAAAQAg&#10;AAAAKAEAAGRycy9lMm9Eb2MueG1sUEsFBgAAAAAGAAYAWQEAAPkGAAAAAA==&#10;">
                <o:lock v:ext="edit" aspectratio="f"/>
                <v:shape id="Graphic 61" o:spid="_x0000_s1026" o:spt="100" style="position:absolute;left:0;top:10013;height:127635;width:899160;" fillcolor="#E2E8EF" filled="t" stroked="f" coordsize="899160,127635" o:gfxdata="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h7oNvQAA&#10;ANsAAAAPAAAAAAAAAAEAIAAAACIAAABkcnMvZG93bnJldi54bWxQSwECFAAUAAAACACHTuJAMy8F&#10;njsAAAA5AAAAEAAAAAAAAAABACAAAAAMAQAAZHJzL3NoYXBleG1sLnhtbFBLBQYAAAAABgAGAFsB&#10;AAC2AwAAAAA=&#10;" path="m870565,127006l28575,127006,17479,124751,8393,118612,2254,109526,0,98431,0,28575,2254,17479,8393,8393,17479,2254,28575,0,870565,0,881661,2254,890747,8393,896886,17479,899140,28575,899140,98431,896886,109526,890747,118612,881661,124751,870565,1270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" o:spid="_x0000_s1026" o:spt="202" type="#_x0000_t202" style="position:absolute;left:0;top:0;height:147320;width:89916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83A89F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AuctionServer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334154"/>
          <w:sz w:val="19"/>
        </w:rPr>
        <w:t>Tầng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Mạng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(Network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Layer)</w:t>
      </w:r>
      <w:r>
        <w:rPr>
          <w:rFonts w:ascii="Arial" w:hAnsi="Arial"/>
          <w:b/>
          <w:color w:val="334154"/>
          <w:spacing w:val="-3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→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Controllers:</w:t>
      </w:r>
      <w:r>
        <w:rPr>
          <w:rFonts w:ascii="Arial" w:hAnsi="Arial"/>
          <w:b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Thành</w:t>
      </w:r>
    </w:p>
    <w:p w14:paraId="328FB308">
      <w:pPr>
        <w:pStyle w:val="10"/>
        <w:spacing w:after="0" w:line="240" w:lineRule="auto"/>
        <w:jc w:val="left"/>
        <w:rPr>
          <w:rFonts w:ascii="Arial" w:hAnsi="Arial"/>
          <w:position w:val="3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5479AAF9">
      <w:pPr>
        <w:spacing w:before="96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34154"/>
          <w:spacing w:val="-4"/>
          <w:sz w:val="19"/>
        </w:rPr>
        <w:t>phần</w:t>
      </w:r>
    </w:p>
    <w:p w14:paraId="5A332A88">
      <w:pPr>
        <w:spacing w:before="96"/>
        <w:ind w:left="635" w:right="0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(Port</w:t>
      </w:r>
      <w:r>
        <w:rPr>
          <w:rFonts w:ascii="Arial" w:hAnsi="Arial"/>
          <w:color w:val="334154"/>
          <w:spacing w:val="-8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3636,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ThreadPool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20)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pacing w:val="-5"/>
          <w:sz w:val="19"/>
        </w:rPr>
        <w:t>đón</w:t>
      </w:r>
    </w:p>
    <w:p w14:paraId="2077DF59"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1098" w:space="846"/>
            <w:col w:w="9116"/>
          </w:cols>
        </w:sectPr>
      </w:pPr>
    </w:p>
    <w:p w14:paraId="47558E64">
      <w:pPr>
        <w:spacing w:before="95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34154"/>
          <w:sz w:val="19"/>
        </w:rPr>
        <w:t xml:space="preserve">nhận các kết nối TCP tfi phía Client, phân phối dfi </w:t>
      </w:r>
      <w:r>
        <w:rPr>
          <w:rFonts w:ascii="Arial" w:hAnsi="Arial"/>
          <w:color w:val="334154"/>
          <w:spacing w:val="-4"/>
          <w:sz w:val="19"/>
        </w:rPr>
        <w:t>liệu</w:t>
      </w:r>
    </w:p>
    <w:p w14:paraId="7C09504D"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space="720" w:num="1"/>
        </w:sectPr>
      </w:pPr>
    </w:p>
    <w:p w14:paraId="13AC733E">
      <w:pPr>
        <w:spacing w:before="96"/>
        <w:ind w:left="635" w:right="0" w:firstLine="0"/>
        <w:jc w:val="left"/>
        <w:rPr>
          <w:rFonts w:ascii="Arial"/>
          <w:sz w:val="19"/>
        </w:rPr>
      </w:pPr>
      <w:r>
        <w:rPr>
          <w:rFonts w:ascii="Arial"/>
          <w:color w:val="334154"/>
          <w:sz w:val="19"/>
        </w:rPr>
        <w:t>JSON</w:t>
      </w:r>
      <w:r>
        <w:rPr>
          <w:rFonts w:ascii="Arial"/>
          <w:color w:val="334154"/>
          <w:spacing w:val="-2"/>
          <w:sz w:val="19"/>
        </w:rPr>
        <w:t xml:space="preserve"> </w:t>
      </w:r>
      <w:r>
        <w:rPr>
          <w:rFonts w:ascii="Arial"/>
          <w:color w:val="334154"/>
          <w:spacing w:val="-5"/>
          <w:sz w:val="19"/>
        </w:rPr>
        <w:t>cho</w:t>
      </w:r>
    </w:p>
    <w:p w14:paraId="0C97A3F3">
      <w:pPr>
        <w:spacing w:before="96"/>
        <w:ind w:left="1450" w:right="0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dịch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pacing w:val="-5"/>
          <w:sz w:val="19"/>
        </w:rPr>
        <w:t>mã.</w:t>
      </w:r>
    </w:p>
    <w:p w14:paraId="7AFF2018">
      <w:pPr>
        <w:spacing w:before="96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3922395</wp:posOffset>
                </wp:positionH>
                <wp:positionV relativeFrom="paragraph">
                  <wp:posOffset>-20320</wp:posOffset>
                </wp:positionV>
                <wp:extent cx="3097530" cy="979805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7530" cy="979805"/>
                          <a:chOff x="0" y="0"/>
                          <a:chExt cx="3097530" cy="9798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097530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979805">
                                <a:moveTo>
                                  <a:pt x="3039980" y="979636"/>
                                </a:moveTo>
                                <a:lnTo>
                                  <a:pt x="57150" y="979636"/>
                                </a:lnTo>
                                <a:lnTo>
                                  <a:pt x="34959" y="975127"/>
                                </a:lnTo>
                                <a:lnTo>
                                  <a:pt x="16787" y="962848"/>
                                </a:lnTo>
                                <a:lnTo>
                                  <a:pt x="4509" y="944677"/>
                                </a:lnTo>
                                <a:lnTo>
                                  <a:pt x="0" y="92248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39980" y="0"/>
                                </a:lnTo>
                                <a:lnTo>
                                  <a:pt x="3062170" y="4509"/>
                                </a:lnTo>
                                <a:lnTo>
                                  <a:pt x="3080342" y="16787"/>
                                </a:lnTo>
                                <a:lnTo>
                                  <a:pt x="3092620" y="34959"/>
                                </a:lnTo>
                                <a:lnTo>
                                  <a:pt x="3097130" y="57150"/>
                                </a:lnTo>
                                <a:lnTo>
                                  <a:pt x="3097130" y="922486"/>
                                </a:lnTo>
                                <a:lnTo>
                                  <a:pt x="3092620" y="944677"/>
                                </a:lnTo>
                                <a:lnTo>
                                  <a:pt x="3080342" y="962848"/>
                                </a:lnTo>
                                <a:lnTo>
                                  <a:pt x="3062170" y="975127"/>
                                </a:lnTo>
                                <a:lnTo>
                                  <a:pt x="3039980" y="979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787" y="940104"/>
                            <a:ext cx="30638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40005">
                                <a:moveTo>
                                  <a:pt x="302319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3052805" y="30007"/>
                                </a:lnTo>
                                <a:lnTo>
                                  <a:pt x="3045382" y="35022"/>
                                </a:lnTo>
                                <a:lnTo>
                                  <a:pt x="3023192" y="39532"/>
                                </a:lnTo>
                                <a:close/>
                              </a:path>
                              <a:path w="3063875" h="40005">
                                <a:moveTo>
                                  <a:pt x="3052805" y="30007"/>
                                </a:moveTo>
                                <a:lnTo>
                                  <a:pt x="3023192" y="30007"/>
                                </a:lnTo>
                                <a:lnTo>
                                  <a:pt x="3041684" y="26249"/>
                                </a:lnTo>
                                <a:lnTo>
                                  <a:pt x="3056827" y="16017"/>
                                </a:lnTo>
                                <a:lnTo>
                                  <a:pt x="3063554" y="22744"/>
                                </a:lnTo>
                                <a:lnTo>
                                  <a:pt x="305280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787"/>
                            <a:ext cx="40005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46150">
                                <a:moveTo>
                                  <a:pt x="16787" y="946061"/>
                                </a:moveTo>
                                <a:lnTo>
                                  <a:pt x="4509" y="927889"/>
                                </a:lnTo>
                                <a:lnTo>
                                  <a:pt x="0" y="905698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905698"/>
                                </a:lnTo>
                                <a:lnTo>
                                  <a:pt x="39532" y="923316"/>
                                </a:lnTo>
                                <a:lnTo>
                                  <a:pt x="16787" y="946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783" y="6"/>
                            <a:ext cx="308038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963294">
                                <a:moveTo>
                                  <a:pt x="3080347" y="57150"/>
                                </a:moveTo>
                                <a:lnTo>
                                  <a:pt x="3075825" y="34963"/>
                                </a:lnTo>
                                <a:lnTo>
                                  <a:pt x="3063557" y="16789"/>
                                </a:lnTo>
                                <a:lnTo>
                                  <a:pt x="3052800" y="9525"/>
                                </a:lnTo>
                                <a:lnTo>
                                  <a:pt x="3045383" y="4508"/>
                                </a:lnTo>
                                <a:lnTo>
                                  <a:pt x="3023197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09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3023197" y="9525"/>
                                </a:lnTo>
                                <a:lnTo>
                                  <a:pt x="3041688" y="13284"/>
                                </a:lnTo>
                                <a:lnTo>
                                  <a:pt x="3056826" y="23520"/>
                                </a:lnTo>
                                <a:lnTo>
                                  <a:pt x="3067062" y="38658"/>
                                </a:lnTo>
                                <a:lnTo>
                                  <a:pt x="3070822" y="57150"/>
                                </a:lnTo>
                                <a:lnTo>
                                  <a:pt x="3070822" y="922489"/>
                                </a:lnTo>
                                <a:lnTo>
                                  <a:pt x="3067062" y="940981"/>
                                </a:lnTo>
                                <a:lnTo>
                                  <a:pt x="3056826" y="956119"/>
                                </a:lnTo>
                                <a:lnTo>
                                  <a:pt x="3063557" y="962850"/>
                                </a:lnTo>
                                <a:lnTo>
                                  <a:pt x="3075825" y="944676"/>
                                </a:lnTo>
                                <a:lnTo>
                                  <a:pt x="3080347" y="922489"/>
                                </a:lnTo>
                                <a:lnTo>
                                  <a:pt x="308034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118624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09753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D763F">
                              <w:pPr>
                                <w:spacing w:before="202"/>
                                <w:ind w:left="49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z w:val="19"/>
                                </w:rPr>
                                <w:t>GIẢI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z w:val="19"/>
                                </w:rPr>
                                <w:t>PHÁP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z w:val="19"/>
                                </w:rPr>
                                <w:t>TỐI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z w:val="19"/>
                                </w:rPr>
                                <w:t>ƯU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z w:val="19"/>
                                </w:rPr>
                                <w:t>(MEMORY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6434"/>
                                  <w:spacing w:val="-2"/>
                                  <w:sz w:val="19"/>
                                </w:rPr>
                                <w:t>CACHE)</w:t>
                              </w:r>
                            </w:p>
                            <w:p w14:paraId="3CCBBAEC">
                              <w:pPr>
                                <w:spacing w:before="151" w:line="345" w:lineRule="auto"/>
                                <w:ind w:left="209" w:right="190" w:firstLine="0"/>
                                <w:jc w:val="left"/>
                                <w:rPr>
                                  <w:rFonts w:ascii="Arial" w:hAns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Hệ thống được cải tiến bằng cách chèn thêm một lớp bộ nhớ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đệm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z w:val="17"/>
                                </w:rPr>
                                <w:t>Mem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z w:val="17"/>
                                </w:rPr>
                                <w:t>Cache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z w:val="17"/>
                                </w:rPr>
                                <w:t>(RAM)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nằm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gifia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Máy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chủ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và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Cơ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sở dfi liệu để cô lập và phân tách luồng truy cập dfi liệu.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85pt;margin-top:-1.6pt;height:77.15pt;width:243.9pt;mso-position-horizontal-relative:page;z-index:251664384;mso-width-relative:page;mso-height-relative:page;" coordsize="3097530,979805" o:gfxdata="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">
                <o:lock v:ext="edit" aspectratio="f"/>
                <v:shape id="Graphic 64" o:spid="_x0000_s1026" o:spt="100" style="position:absolute;left:0;top:0;height:979805;width:3097530;" fillcolor="#FFFFFF" filled="t" stroked="f" coordsize="3097530,979805" o:gfxdata="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klPr4A&#10;AADbAAAADwAAAAAAAAABACAAAAAiAAAAZHJzL2Rvd25yZXYueG1sUEsBAhQAFAAAAAgAh07iQDMv&#10;BZ47AAAAOQAAABAAAAAAAAAAAQAgAAAADQEAAGRycy9zaGFwZXhtbC54bWxQSwUGAAAAAAYABgBb&#10;AQAAtwMAAAAA&#10;" path="m3039980,979636l57150,979636,34959,975127,16787,962848,4509,944677,0,922486,0,57150,4509,34959,16787,16787,34959,4509,57150,0,3039980,0,3062170,4509,3080342,16787,3092620,34959,3097130,57150,3097130,922486,3092620,944677,3080342,962848,3062170,975127,3039980,9796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16787;top:940104;height:40005;width:3063875;" fillcolor="#E2E8EF" filled="t" stroked="f" coordsize="3063875,40005" o:gfxdata="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oG5S8AAAA&#10;2wAAAA8AAAAAAAAAAQAgAAAAIgAAAGRycy9kb3ducmV2LnhtbFBLAQIUABQAAAAIAIdO4kAzLwWe&#10;OwAAADkAAAAQAAAAAAAAAAEAIAAAAAsBAABkcnMvc2hhcGV4bWwueG1sUEsFBgAAAAAGAAYAWwEA&#10;ALUDAAAAAA==&#10;" path="m3023192,39532l40362,39532,18171,35022,0,22744,22744,0,22815,874,26908,16017,32965,26249,40362,30007,3052805,30007,3045382,35022,3023192,39532xem3052805,30007l3023192,30007,3041684,26249,3056827,16017,3063554,22744,3052805,300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6787;height:946150;width:40005;" fillcolor="#21C45D" filled="t" stroked="f" coordsize="40005,946150" o:gfxdata="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+zH8vQAA&#10;ANsAAAAPAAAAAAAAAAEAIAAAACIAAABkcnMvZG93bnJldi54bWxQSwECFAAUAAAACACHTuJAMy8F&#10;njsAAAA5AAAAEAAAAAAAAAABACAAAAAMAQAAZHJzL3NoYXBleG1sLnhtbFBLBQYAAAAABgAGAFsB&#10;AAC2AwAAAAA=&#10;" path="m16787,946061l4509,927889,0,905698,0,40362,4509,18171,16787,0,39532,22744,38100,40362,38100,905698,39532,923316,16787,946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6783;top:6;height:963294;width:3080385;" fillcolor="#E2E8EF" filled="t" stroked="f" coordsize="3080385,963294" o:gfxdata="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dgM+vQAA&#10;ANsAAAAPAAAAAAAAAAEAIAAAACIAAABkcnMvZG93bnJldi54bWxQSwECFAAUAAAACACHTuJAMy8F&#10;njsAAAA5AAAAEAAAAAAAAAABACAAAAAMAQAAZHJzL3NoYXBleG1sLnhtbFBLBQYAAAAABgAGAFsB&#10;AAC2AwAAAAA=&#10;" path="m3080347,57150l3075825,34963,3063557,16789,3052800,9525,3045383,4508,3023197,0,40360,0,18173,4508,0,16789,22745,39535,22809,38658,26911,23520,32969,13284,40360,9525,3023197,9525,3041688,13284,3056826,23520,3067062,38658,3070822,57150,3070822,922489,3067062,940981,3056826,956119,3063557,962850,3075825,944676,3080347,922489,3080347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8" o:spid="_x0000_s1026" o:spt="75" type="#_x0000_t75" style="position:absolute;left:133349;top:118624;height:150209;width:159597;" filled="f" o:preferrelative="t" stroked="f" coordsize="21600,21600" o:gfxdata="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xYx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Textbox 69" o:spid="_x0000_s1026" o:spt="202" type="#_x0000_t202" style="position:absolute;left:0;top:0;height:979805;width:309753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D763F">
                        <w:pPr>
                          <w:spacing w:before="202"/>
                          <w:ind w:left="499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66434"/>
                            <w:sz w:val="19"/>
                          </w:rPr>
                          <w:t>GIẢI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z w:val="19"/>
                          </w:rPr>
                          <w:t>PHÁP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z w:val="19"/>
                          </w:rPr>
                          <w:t>TỐI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z w:val="19"/>
                          </w:rPr>
                          <w:t>ƯU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z w:val="19"/>
                          </w:rPr>
                          <w:t>(MEMORY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66434"/>
                            <w:spacing w:val="-2"/>
                            <w:sz w:val="19"/>
                          </w:rPr>
                          <w:t>CACHE)</w:t>
                        </w:r>
                      </w:p>
                      <w:p w14:paraId="3CCBBAEC">
                        <w:pPr>
                          <w:spacing w:before="151" w:line="345" w:lineRule="auto"/>
                          <w:ind w:left="209" w:right="190" w:firstLine="0"/>
                          <w:jc w:val="left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Hệ thống được cải tiến bằng cách chèn thêm một lớp bộ nhớ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đệm</w:t>
                        </w:r>
                        <w:r>
                          <w:rPr>
                            <w:rFonts w:ascii="Arial" w:hAnsi="Arial"/>
                            <w:color w:val="46546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z w:val="17"/>
                          </w:rPr>
                          <w:t>Mem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z w:val="17"/>
                          </w:rPr>
                          <w:t>Cache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z w:val="17"/>
                          </w:rPr>
                          <w:t>(RAM)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nằm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gifia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Máy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chủ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và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Cơ</w:t>
                        </w:r>
                        <w:r>
                          <w:rPr>
                            <w:rFonts w:ascii="Arial" w:hAnsi="Arial"/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sở dfi liệu để cô lập và phân tách luồng truy cập dfi liệu.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1255395</wp:posOffset>
                </wp:positionH>
                <wp:positionV relativeFrom="paragraph">
                  <wp:posOffset>-140335</wp:posOffset>
                </wp:positionV>
                <wp:extent cx="899160" cy="14732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0" cy="147320"/>
                          <a:chOff x="0" y="0"/>
                          <a:chExt cx="899160" cy="1473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10013"/>
                            <a:ext cx="8991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127635">
                                <a:moveTo>
                                  <a:pt x="870565" y="127006"/>
                                </a:moveTo>
                                <a:lnTo>
                                  <a:pt x="28575" y="127006"/>
                                </a:lnTo>
                                <a:lnTo>
                                  <a:pt x="17479" y="124751"/>
                                </a:lnTo>
                                <a:lnTo>
                                  <a:pt x="8393" y="118612"/>
                                </a:lnTo>
                                <a:lnTo>
                                  <a:pt x="2254" y="109526"/>
                                </a:lnTo>
                                <a:lnTo>
                                  <a:pt x="0" y="9843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70565" y="0"/>
                                </a:lnTo>
                                <a:lnTo>
                                  <a:pt x="881661" y="2254"/>
                                </a:lnTo>
                                <a:lnTo>
                                  <a:pt x="890747" y="8393"/>
                                </a:lnTo>
                                <a:lnTo>
                                  <a:pt x="896886" y="17479"/>
                                </a:lnTo>
                                <a:lnTo>
                                  <a:pt x="899140" y="28575"/>
                                </a:lnTo>
                                <a:lnTo>
                                  <a:pt x="899140" y="98431"/>
                                </a:lnTo>
                                <a:lnTo>
                                  <a:pt x="896886" y="109526"/>
                                </a:lnTo>
                                <a:lnTo>
                                  <a:pt x="890747" y="118612"/>
                                </a:lnTo>
                                <a:lnTo>
                                  <a:pt x="881661" y="124751"/>
                                </a:lnTo>
                                <a:lnTo>
                                  <a:pt x="870565" y="127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8991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90EBA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ClientHandler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85pt;margin-top:-11.05pt;height:11.6pt;width:70.8pt;mso-position-horizontal-relative:page;z-index:251665408;mso-width-relative:page;mso-height-relative:page;" coordsize="899160,147320" o:gfxdata="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EK9HcjYAAAACQEAAA8AAAAAAAAAAQAgAAAA&#10;IgAAAGRycy9kb3ducmV2LnhtbFBLAQIUABQAAAAIAIdO4kA4p6v0YQMAAHUKAAAOAAAAAAAAAAEA&#10;IAAAACcBAABkcnMvZTJvRG9jLnhtbFBLBQYAAAAABgAGAFkBAAD6BgAAAAA=&#10;">
                <o:lock v:ext="edit" aspectratio="f"/>
                <v:shape id="Graphic 71" o:spid="_x0000_s1026" o:spt="100" style="position:absolute;left:0;top:10013;height:127635;width:899160;" fillcolor="#E2E8EF" filled="t" stroked="f" coordsize="899160,127635" o:gfxdata="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14s0L4A&#10;AADbAAAADwAAAAAAAAABACAAAAAiAAAAZHJzL2Rvd25yZXYueG1sUEsBAhQAFAAAAAgAh07iQDMv&#10;BZ47AAAAOQAAABAAAAAAAAAAAQAgAAAADQEAAGRycy9zaGFwZXhtbC54bWxQSwUGAAAAAAYABgBb&#10;AQAAtwMAAAAA&#10;" path="m870565,127006l28575,127006,17479,124751,8393,118612,2254,109526,0,98431,0,28575,2254,17479,8393,8393,17479,2254,28575,0,870565,0,881661,2254,890747,8393,896886,17479,899140,28575,899140,98431,896886,109526,890747,118612,881661,124751,870565,1270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2" o:spid="_x0000_s1026" o:spt="202" type="#_x0000_t202" style="position:absolute;left:0;top:0;height:147320;width:899160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990EBA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ClientHandler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58420</wp:posOffset>
                </wp:positionV>
                <wp:extent cx="963930" cy="147320"/>
                <wp:effectExtent l="0" t="0" r="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147320"/>
                          <a:chOff x="0" y="0"/>
                          <a:chExt cx="963930" cy="1473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0013"/>
                            <a:ext cx="9639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127000">
                                <a:moveTo>
                                  <a:pt x="935327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35327" y="0"/>
                                </a:lnTo>
                                <a:lnTo>
                                  <a:pt x="946422" y="2254"/>
                                </a:lnTo>
                                <a:lnTo>
                                  <a:pt x="955508" y="8393"/>
                                </a:lnTo>
                                <a:lnTo>
                                  <a:pt x="961647" y="17479"/>
                                </a:lnTo>
                                <a:lnTo>
                                  <a:pt x="963902" y="28575"/>
                                </a:lnTo>
                                <a:lnTo>
                                  <a:pt x="963902" y="98421"/>
                                </a:lnTo>
                                <a:lnTo>
                                  <a:pt x="961647" y="109516"/>
                                </a:lnTo>
                                <a:lnTo>
                                  <a:pt x="955508" y="118602"/>
                                </a:lnTo>
                                <a:lnTo>
                                  <a:pt x="946422" y="124742"/>
                                </a:lnTo>
                                <a:lnTo>
                                  <a:pt x="935327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9639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C857B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z w:val="17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pt;margin-top:4.6pt;height:11.6pt;width:75.9pt;mso-position-horizontal-relative:page;z-index:251666432;mso-width-relative:page;mso-height-relative:page;" coordsize="963930,147320" o:gfxdata="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Arup4W2AAAAAgBAAAPAAAAAAAAAAEA&#10;IAAAACIAAABkcnMvZG93bnJldi54bWxQSwECFAAUAAAACACHTuJAFl+RqmUDAAB1CgAADgAAAAAA&#10;AAABACAAAAAnAQAAZHJzL2Uyb0RvYy54bWxQSwUGAAAAAAYABgBZAQAA/gYAAAAA&#10;">
                <o:lock v:ext="edit" aspectratio="f"/>
                <v:shape id="Graphic 74" o:spid="_x0000_s1026" o:spt="100" style="position:absolute;left:0;top:10013;height:127000;width:963930;" fillcolor="#E2E8EF" filled="t" stroked="f" coordsize="963930,127000" o:gfxdata="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27KG8AAAA&#10;2wAAAA8AAAAAAAAAAQAgAAAAIgAAAGRycy9kb3ducmV2LnhtbFBLAQIUABQAAAAIAIdO4kAzLwWe&#10;OwAAADkAAAAQAAAAAAAAAAEAIAAAAAsBAABkcnMvc2hhcGV4bWwueG1sUEsFBgAAAAAGAAYAWwEA&#10;ALUDAAAAAA==&#10;" path="m935327,126996l28575,126996,17479,124742,8393,118602,2254,109516,0,98421,0,28575,2254,17479,8393,8393,17479,2254,28575,0,935327,0,946422,2254,955508,8393,961647,17479,963902,28575,963902,98421,961647,109516,955508,118602,946422,124742,935327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0;top:0;height:147320;width:96393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5C857B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z w:val="17"/>
                          </w:rPr>
                          <w:t>Request</w:t>
                        </w:r>
                        <w:r>
                          <w:rPr>
                            <w:rFonts w:ascii="Courier New"/>
                            <w:color w:val="0F16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Router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đóng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vai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trò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điều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phối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(dispatch)</w:t>
      </w:r>
    </w:p>
    <w:p w14:paraId="41A4A2B2"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1500" w:space="71"/>
            <w:col w:w="9489"/>
          </w:cols>
        </w:sectPr>
      </w:pPr>
    </w:p>
    <w:p w14:paraId="4CD96C4F">
      <w:pPr>
        <w:spacing w:before="95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34154"/>
          <w:sz w:val="19"/>
        </w:rPr>
        <w:t>chính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xác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yêu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cầu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tới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Controllers.</w:t>
      </w:r>
    </w:p>
    <w:p w14:paraId="1FB8FEAD">
      <w:pPr>
        <w:pStyle w:val="10"/>
        <w:numPr>
          <w:ilvl w:val="1"/>
          <w:numId w:val="3"/>
        </w:numPr>
        <w:tabs>
          <w:tab w:val="left" w:pos="635"/>
        </w:tabs>
        <w:spacing w:before="176" w:after="0" w:line="345" w:lineRule="auto"/>
        <w:ind w:left="635" w:right="236" w:hanging="120"/>
        <w:jc w:val="left"/>
        <w:rPr>
          <w:rFonts w:ascii="Arial" w:hAnsi="Arial"/>
          <w:color w:val="334154"/>
          <w:position w:val="4"/>
          <w:sz w:val="19"/>
        </w:rPr>
      </w:pPr>
      <w:r>
        <w:rPr>
          <w:rFonts w:ascii="Arial" w:hAnsi="Arial"/>
          <w:b/>
          <w:color w:val="334154"/>
          <w:sz w:val="19"/>
        </w:rPr>
        <w:t>Controllers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→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Services: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Bộ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điều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khiển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chức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năng nhận tham số mạng và kích hoạt trực tiếp (invoke) logic tương ứng ở tầng Services.</w:t>
      </w:r>
    </w:p>
    <w:p w14:paraId="259EB92A">
      <w:pPr>
        <w:pStyle w:val="10"/>
        <w:numPr>
          <w:ilvl w:val="1"/>
          <w:numId w:val="3"/>
        </w:numPr>
        <w:tabs>
          <w:tab w:val="left" w:pos="635"/>
        </w:tabs>
        <w:spacing w:before="0" w:after="0" w:line="310" w:lineRule="atLeast"/>
        <w:ind w:left="635" w:right="0" w:hanging="120"/>
        <w:jc w:val="left"/>
        <w:rPr>
          <w:rFonts w:ascii="Arial" w:hAnsi="Arial"/>
          <w:color w:val="334154"/>
          <w:position w:val="4"/>
          <w:sz w:val="19"/>
        </w:rPr>
      </w:pPr>
      <w:r>
        <w:rPr>
          <w:rFonts w:ascii="Arial" w:hAnsi="Arial"/>
          <w:position w:val="4"/>
          <w:sz w:val="19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2683510</wp:posOffset>
                </wp:positionH>
                <wp:positionV relativeFrom="paragraph">
                  <wp:posOffset>471805</wp:posOffset>
                </wp:positionV>
                <wp:extent cx="611505" cy="14732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" cy="147320"/>
                          <a:chOff x="0" y="0"/>
                          <a:chExt cx="611505" cy="147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0013"/>
                            <a:ext cx="61150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27000">
                                <a:moveTo>
                                  <a:pt x="611485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1485" y="0"/>
                                </a:lnTo>
                                <a:lnTo>
                                  <a:pt x="611485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1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2F5C0">
                              <w:pPr>
                                <w:spacing w:before="40" w:line="191" w:lineRule="exact"/>
                                <w:ind w:left="44" w:right="-15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In-Memory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3pt;margin-top:37.15pt;height:11.6pt;width:48.15pt;mso-position-horizontal-relative:page;z-index:251666432;mso-width-relative:page;mso-height-relative:page;" coordsize="611505,147320" o:gfxdata="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BPCka42wAAAAkBAAAPAAAAAAAAAAEAIAAAACIAAABk&#10;cnMvZG93bnJldi54bWxQSwECFAAUAAAACACHTuJA6k6SxyADAAAMCQAADgAAAAAAAAABACAAAAAq&#10;AQAAZHJzL2Uyb0RvYy54bWxQSwUGAAAAAAYABgBZAQAAvAYAAAAA&#10;">
                <o:lock v:ext="edit" aspectratio="f"/>
                <v:shape id="Graphic 77" o:spid="_x0000_s1026" o:spt="100" style="position:absolute;left:0;top:10013;height:127000;width:611505;" fillcolor="#E2E8EF" filled="t" stroked="f" coordsize="611505,127000" o:gfxdata="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J+ilvQAA&#10;ANsAAAAPAAAAAAAAAAEAIAAAACIAAABkcnMvZG93bnJldi54bWxQSwECFAAUAAAACACHTuJAMy8F&#10;njsAAAA5AAAAEAAAAAAAAAABACAAAAAMAQAAZHJzL3NoYXBleG1sLnhtbFBLBQYAAAAABgAGAFsB&#10;AAC2AwAAAAA=&#10;" path="m611485,126996l28575,126996,17479,124742,8393,118602,2254,109516,0,98421,0,28575,2254,17479,8393,8393,17479,2254,28575,0,611485,0,611485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" o:spid="_x0000_s1026" o:spt="202" type="#_x0000_t202" style="position:absolute;left:0;top:0;height:147320;width:611505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02F5C0">
                        <w:pPr>
                          <w:spacing w:before="40" w:line="191" w:lineRule="exact"/>
                          <w:ind w:left="44" w:right="-15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In-Memory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334154"/>
          <w:sz w:val="19"/>
        </w:rPr>
        <w:t xml:space="preserve">Services → In-Memory Stores &amp; Bên ngoài: </w:t>
      </w:r>
      <w:r>
        <w:rPr>
          <w:rFonts w:ascii="Arial" w:hAnsi="Arial"/>
          <w:color w:val="334154"/>
          <w:sz w:val="19"/>
        </w:rPr>
        <w:t>Tầng Services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xfi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lý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logic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nghiệp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vụ,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thực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hiện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tương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tác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hai chiều (read/write) với kho dfi liệu tạm</w:t>
      </w:r>
    </w:p>
    <w:p w14:paraId="22C91D9A">
      <w:pPr>
        <w:spacing w:before="0" w:line="240" w:lineRule="auto"/>
        <w:rPr>
          <w:rFonts w:ascii="Arial"/>
          <w:sz w:val="19"/>
        </w:rPr>
      </w:pPr>
      <w:r>
        <w:br w:type="column"/>
      </w:r>
    </w:p>
    <w:p w14:paraId="6E6FCFE3">
      <w:pPr>
        <w:pStyle w:val="8"/>
        <w:rPr>
          <w:rFonts w:ascii="Arial"/>
          <w:sz w:val="19"/>
        </w:rPr>
      </w:pPr>
    </w:p>
    <w:p w14:paraId="2E518A32">
      <w:pPr>
        <w:pStyle w:val="8"/>
        <w:rPr>
          <w:rFonts w:ascii="Arial"/>
          <w:sz w:val="19"/>
        </w:rPr>
      </w:pPr>
    </w:p>
    <w:p w14:paraId="7FD8AC2B">
      <w:pPr>
        <w:pStyle w:val="8"/>
        <w:rPr>
          <w:rFonts w:ascii="Arial"/>
          <w:sz w:val="19"/>
        </w:rPr>
      </w:pPr>
    </w:p>
    <w:p w14:paraId="1C16517A">
      <w:pPr>
        <w:pStyle w:val="8"/>
        <w:rPr>
          <w:rFonts w:ascii="Arial"/>
          <w:sz w:val="19"/>
        </w:rPr>
      </w:pPr>
    </w:p>
    <w:p w14:paraId="38A40BB8">
      <w:pPr>
        <w:pStyle w:val="8"/>
        <w:spacing w:before="72"/>
        <w:rPr>
          <w:rFonts w:ascii="Arial"/>
          <w:sz w:val="19"/>
        </w:rPr>
      </w:pPr>
    </w:p>
    <w:p w14:paraId="4E20EB2A">
      <w:pPr>
        <w:spacing w:before="0"/>
        <w:ind w:left="516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A5DAA"/>
          <w:sz w:val="19"/>
        </w:rPr>
        <w:t>Cơ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chế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liên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kết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và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luồng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dữ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z w:val="19"/>
        </w:rPr>
        <w:t>liệu</w:t>
      </w:r>
      <w:r>
        <w:rPr>
          <w:rFonts w:ascii="Arial" w:hAnsi="Arial"/>
          <w:b/>
          <w:color w:val="1A5DAA"/>
          <w:spacing w:val="-3"/>
          <w:sz w:val="19"/>
        </w:rPr>
        <w:t xml:space="preserve"> </w:t>
      </w:r>
      <w:r>
        <w:rPr>
          <w:rFonts w:ascii="Arial" w:hAnsi="Arial"/>
          <w:b/>
          <w:color w:val="1A5DAA"/>
          <w:spacing w:val="-4"/>
          <w:sz w:val="19"/>
        </w:rPr>
        <w:t>mới:</w:t>
      </w:r>
    </w:p>
    <w:p w14:paraId="6CABA8CE">
      <w:pPr>
        <w:pStyle w:val="10"/>
        <w:numPr>
          <w:ilvl w:val="2"/>
          <w:numId w:val="3"/>
        </w:numPr>
        <w:tabs>
          <w:tab w:val="left" w:pos="726"/>
        </w:tabs>
        <w:spacing w:before="76" w:after="0" w:line="345" w:lineRule="auto"/>
        <w:ind w:left="726" w:right="629" w:hanging="12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4954270</wp:posOffset>
                </wp:positionH>
                <wp:positionV relativeFrom="paragraph">
                  <wp:posOffset>495300</wp:posOffset>
                </wp:positionV>
                <wp:extent cx="1028700" cy="147320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0" cy="147320"/>
                          <a:chOff x="0" y="0"/>
                          <a:chExt cx="1028700" cy="147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10013"/>
                            <a:ext cx="10287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27000">
                                <a:moveTo>
                                  <a:pt x="1000105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00105" y="0"/>
                                </a:lnTo>
                                <a:lnTo>
                                  <a:pt x="1011201" y="2254"/>
                                </a:lnTo>
                                <a:lnTo>
                                  <a:pt x="1020287" y="8393"/>
                                </a:lnTo>
                                <a:lnTo>
                                  <a:pt x="1026426" y="17479"/>
                                </a:lnTo>
                                <a:lnTo>
                                  <a:pt x="1028680" y="28575"/>
                                </a:lnTo>
                                <a:lnTo>
                                  <a:pt x="1028680" y="98421"/>
                                </a:lnTo>
                                <a:lnTo>
                                  <a:pt x="1026426" y="109516"/>
                                </a:lnTo>
                                <a:lnTo>
                                  <a:pt x="1020287" y="118602"/>
                                </a:lnTo>
                                <a:lnTo>
                                  <a:pt x="1011201" y="124742"/>
                                </a:lnTo>
                                <a:lnTo>
                                  <a:pt x="1000105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0287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6EC47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z w:val="17"/>
                                </w:rPr>
                                <w:t>Mem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z w:val="17"/>
                                </w:rPr>
                                <w:t>Cache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(RAM)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0.1pt;margin-top:39pt;height:11.6pt;width:81pt;mso-position-horizontal-relative:page;z-index:251671552;mso-width-relative:page;mso-height-relative:page;" coordsize="1028700,147320" o:gfxdata="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DUZ3ox2AAAAAoBAAAPAAAAAAAAAAEAIAAA&#10;ACIAAABkcnMvZG93bnJldi54bWxQSwECFAAUAAAACACHTuJAOmrZEWIDAACFCgAADgAAAAAAAAAB&#10;ACAAAAAnAQAAZHJzL2Uyb0RvYy54bWxQSwUGAAAAAAYABgBZAQAA+wYAAAAA&#10;">
                <o:lock v:ext="edit" aspectratio="f"/>
                <v:shape id="Graphic 80" o:spid="_x0000_s1026" o:spt="100" style="position:absolute;left:0;top:10013;height:127000;width:1028700;" fillcolor="#E2E8EF" filled="t" stroked="f" coordsize="1028700,127000" o:gfxdata="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r1J8twAAANsAAAAP&#10;AAAAAAAAAAEAIAAAACIAAABkcnMvZG93bnJldi54bWxQSwECFAAUAAAACACHTuJAMy8FnjsAAAA5&#10;AAAAEAAAAAAAAAABACAAAAAGAQAAZHJzL3NoYXBleG1sLnhtbFBLBQYAAAAABgAGAFsBAACwAwAA&#10;AAA=&#10;" path="m1000105,126996l28575,126996,17479,124742,8393,118602,2254,109516,0,98421,0,28575,2254,17479,8393,8393,17479,2254,28575,0,1000105,0,1011201,2254,1020287,8393,1026426,17479,1028680,28575,1028680,98421,1026426,109516,1020287,118602,1011201,124742,1000105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" o:spid="_x0000_s1026" o:spt="202" type="#_x0000_t202" style="position:absolute;left:0;top:0;height:147320;width:102870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26EC47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z w:val="17"/>
                          </w:rPr>
                          <w:t>Mem</w:t>
                        </w:r>
                        <w:r>
                          <w:rPr>
                            <w:rFonts w:ascii="Courier New"/>
                            <w:color w:val="0F162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F162A"/>
                            <w:sz w:val="17"/>
                          </w:rPr>
                          <w:t>Cache</w:t>
                        </w:r>
                        <w:r>
                          <w:rPr>
                            <w:rFonts w:ascii="Courier New"/>
                            <w:color w:val="0F162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(RAM)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334154"/>
          <w:sz w:val="19"/>
        </w:rPr>
        <w:t>Thao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tác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Ghi</w:t>
      </w:r>
      <w:r>
        <w:rPr>
          <w:rFonts w:ascii="Arial" w:hAnsi="Arial"/>
          <w:b/>
          <w:color w:val="334154"/>
          <w:spacing w:val="-4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(Write):</w:t>
      </w:r>
      <w:r>
        <w:rPr>
          <w:rFonts w:ascii="Arial" w:hAnsi="Arial"/>
          <w:b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xuất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hiện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dfi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liệu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mới,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máy chủ đồng thời thực hiện hai luồng ghi: một luồng ghi</w:t>
      </w:r>
    </w:p>
    <w:p w14:paraId="42BEB72F">
      <w:pPr>
        <w:pStyle w:val="10"/>
        <w:spacing w:after="0" w:line="345" w:lineRule="auto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5184" w:space="53"/>
            <w:col w:w="5823"/>
          </w:cols>
        </w:sectPr>
      </w:pPr>
    </w:p>
    <w:p w14:paraId="61A1543F">
      <w:pPr>
        <w:spacing w:before="130"/>
        <w:ind w:left="134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80645</wp:posOffset>
                </wp:positionV>
                <wp:extent cx="417195" cy="14732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" cy="147320"/>
                          <a:chOff x="0" y="0"/>
                          <a:chExt cx="417195" cy="1473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0013"/>
                            <a:ext cx="417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27000">
                                <a:moveTo>
                                  <a:pt x="388611" y="126996"/>
                                </a:moveTo>
                                <a:lnTo>
                                  <a:pt x="0" y="126996"/>
                                </a:lnTo>
                                <a:lnTo>
                                  <a:pt x="0" y="0"/>
                                </a:lnTo>
                                <a:lnTo>
                                  <a:pt x="388611" y="0"/>
                                </a:lnTo>
                                <a:lnTo>
                                  <a:pt x="399706" y="2254"/>
                                </a:lnTo>
                                <a:lnTo>
                                  <a:pt x="408792" y="8393"/>
                                </a:lnTo>
                                <a:lnTo>
                                  <a:pt x="414931" y="17479"/>
                                </a:lnTo>
                                <a:lnTo>
                                  <a:pt x="417186" y="28575"/>
                                </a:lnTo>
                                <a:lnTo>
                                  <a:pt x="417186" y="98421"/>
                                </a:lnTo>
                                <a:lnTo>
                                  <a:pt x="414931" y="109516"/>
                                </a:lnTo>
                                <a:lnTo>
                                  <a:pt x="408792" y="118602"/>
                                </a:lnTo>
                                <a:lnTo>
                                  <a:pt x="399706" y="124742"/>
                                </a:lnTo>
                                <a:lnTo>
                                  <a:pt x="388611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4171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51BA4">
                              <w:pPr>
                                <w:spacing w:before="40" w:line="191" w:lineRule="exact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Stores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pt;margin-top:6.35pt;height:11.6pt;width:32.85pt;mso-position-horizontal-relative:page;z-index:251667456;mso-width-relative:page;mso-height-relative:page;" coordsize="417195,147320" o:gfxdata="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erVKh2AAAAAkBAAAPAAAAAAAA&#10;AAEAIAAAACIAAABkcnMvZG93bnJldi54bWxQSwECFAAUAAAACACHTuJAU56E9S8DAAAYCQAADgAA&#10;AAAAAAABACAAAAAnAQAAZHJzL2Uyb0RvYy54bWxQSwUGAAAAAAYABgBZAQAAyAYAAAAA&#10;">
                <o:lock v:ext="edit" aspectratio="f"/>
                <v:shape id="Graphic 83" o:spid="_x0000_s1026" o:spt="100" style="position:absolute;left:0;top:10013;height:127000;width:417195;" fillcolor="#E2E8EF" filled="t" stroked="f" coordsize="417195,127000" o:gfxdata="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U6F7sAAADb&#10;AAAADwAAAAAAAAABACAAAAAiAAAAZHJzL2Rvd25yZXYueG1sUEsBAhQAFAAAAAgAh07iQDMvBZ47&#10;AAAAOQAAABAAAAAAAAAAAQAgAAAACgEAAGRycy9zaGFwZXhtbC54bWxQSwUGAAAAAAYABgBbAQAA&#10;tAMAAAAA&#10;" path="m388611,126996l0,126996,0,0,388611,0,399706,2254,408792,8393,414931,17479,417186,28575,417186,98421,414931,109516,408792,118602,399706,124742,388611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0;top:0;height:147320;width:417195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151BA4">
                        <w:pPr>
                          <w:spacing w:before="40" w:line="191" w:lineRule="exact"/>
                          <w:ind w:left="-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Stores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để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tối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ưu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tốc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độ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phản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hồi.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Đồng</w:t>
      </w:r>
      <w:r>
        <w:rPr>
          <w:rFonts w:ascii="Arial" w:hAnsi="Arial"/>
          <w:color w:val="334154"/>
          <w:spacing w:val="-4"/>
          <w:sz w:val="19"/>
        </w:rPr>
        <w:t xml:space="preserve"> thời,</w:t>
      </w:r>
    </w:p>
    <w:p w14:paraId="4371617D">
      <w:pPr>
        <w:spacing w:before="96"/>
        <w:ind w:left="1696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58420</wp:posOffset>
                </wp:positionV>
                <wp:extent cx="640080" cy="147320"/>
                <wp:effectExtent l="0" t="0" r="0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" cy="147320"/>
                          <a:chOff x="0" y="0"/>
                          <a:chExt cx="640080" cy="147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0013"/>
                            <a:ext cx="64008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27000">
                                <a:moveTo>
                                  <a:pt x="611486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1486" y="0"/>
                                </a:lnTo>
                                <a:lnTo>
                                  <a:pt x="622582" y="2254"/>
                                </a:lnTo>
                                <a:lnTo>
                                  <a:pt x="631668" y="8393"/>
                                </a:lnTo>
                                <a:lnTo>
                                  <a:pt x="637807" y="17479"/>
                                </a:lnTo>
                                <a:lnTo>
                                  <a:pt x="640061" y="28575"/>
                                </a:lnTo>
                                <a:lnTo>
                                  <a:pt x="640061" y="98421"/>
                                </a:lnTo>
                                <a:lnTo>
                                  <a:pt x="637807" y="109516"/>
                                </a:lnTo>
                                <a:lnTo>
                                  <a:pt x="631668" y="118602"/>
                                </a:lnTo>
                                <a:lnTo>
                                  <a:pt x="622582" y="124742"/>
                                </a:lnTo>
                                <a:lnTo>
                                  <a:pt x="611486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400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2EFB7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AIService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pt;margin-top:4.6pt;height:11.6pt;width:50.4pt;mso-position-horizontal-relative:page;z-index:251667456;mso-width-relative:page;mso-height-relative:page;" coordsize="640080,147320" o:gfxdata="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MP8QiPYAAAACAEAAA8AAAAAAAAAAQAgAAAA&#10;IgAAAGRycy9kb3ducmV2LnhtbFBLAQIUABQAAAAIAIdO4kCRBCc3YQMAAHUKAAAOAAAAAAAAAAEA&#10;IAAAACcBAABkcnMvZTJvRG9jLnhtbFBLBQYAAAAABgAGAFkBAAD6BgAAAAA=&#10;">
                <o:lock v:ext="edit" aspectratio="f"/>
                <v:shape id="Graphic 86" o:spid="_x0000_s1026" o:spt="100" style="position:absolute;left:0;top:10013;height:127000;width:640080;" fillcolor="#E2E8EF" filled="t" stroked="f" coordsize="640080,127000" o:gfxdata="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1EcKvQAA&#10;ANsAAAAPAAAAAAAAAAEAIAAAACIAAABkcnMvZG93bnJldi54bWxQSwECFAAUAAAACACHTuJAMy8F&#10;njsAAAA5AAAAEAAAAAAAAAABACAAAAAMAQAAZHJzL3NoYXBleG1sLnhtbFBLBQYAAAAABgAGAFsB&#10;AAC2AwAAAAA=&#10;" path="m611486,126996l28575,126996,17479,124742,8393,118602,2254,109516,0,98421,0,28575,2254,17479,8393,8393,17479,2254,28575,0,611486,0,622582,2254,631668,8393,637807,17479,640061,28575,640061,98421,637807,109516,631668,118602,622582,124742,611486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7" o:spid="_x0000_s1026" o:spt="202" type="#_x0000_t202" style="position:absolute;left:0;top:0;height:147320;width:640080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C2EFB7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AIService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kết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nối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ngoại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với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OpenAI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API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qua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pacing w:val="-4"/>
          <w:sz w:val="19"/>
        </w:rPr>
        <w:t>HTTP.</w:t>
      </w:r>
    </w:p>
    <w:p w14:paraId="530559E3">
      <w:pPr>
        <w:pStyle w:val="10"/>
        <w:numPr>
          <w:ilvl w:val="1"/>
          <w:numId w:val="3"/>
        </w:numPr>
        <w:tabs>
          <w:tab w:val="left" w:pos="635"/>
        </w:tabs>
        <w:spacing w:before="175" w:after="0" w:line="166" w:lineRule="exact"/>
        <w:ind w:left="635" w:right="0" w:hanging="119"/>
        <w:jc w:val="left"/>
        <w:rPr>
          <w:rFonts w:ascii="Arial" w:hAnsi="Arial"/>
          <w:color w:val="334154"/>
          <w:position w:val="4"/>
          <w:sz w:val="19"/>
        </w:rPr>
      </w:pPr>
      <w:r>
        <w:rPr>
          <w:rFonts w:ascii="Arial" w:hAnsi="Arial"/>
          <w:b/>
          <w:color w:val="334154"/>
          <w:sz w:val="19"/>
        </w:rPr>
        <w:t>Engine</w:t>
      </w:r>
      <w:r>
        <w:rPr>
          <w:rFonts w:ascii="Arial" w:hAnsi="Arial"/>
          <w:b/>
          <w:color w:val="334154"/>
          <w:spacing w:val="-3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&amp;</w:t>
      </w:r>
      <w:r>
        <w:rPr>
          <w:rFonts w:ascii="Arial" w:hAnsi="Arial"/>
          <w:b/>
          <w:color w:val="334154"/>
          <w:spacing w:val="-2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Observers</w:t>
      </w:r>
      <w:r>
        <w:rPr>
          <w:rFonts w:ascii="Arial" w:hAnsi="Arial"/>
          <w:b/>
          <w:color w:val="334154"/>
          <w:spacing w:val="-2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(Tự</w:t>
      </w:r>
      <w:r>
        <w:rPr>
          <w:rFonts w:ascii="Arial" w:hAnsi="Arial"/>
          <w:b/>
          <w:color w:val="334154"/>
          <w:spacing w:val="-2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động</w:t>
      </w:r>
      <w:r>
        <w:rPr>
          <w:rFonts w:ascii="Arial" w:hAnsi="Arial"/>
          <w:b/>
          <w:color w:val="334154"/>
          <w:spacing w:val="-2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hóa):</w:t>
      </w:r>
      <w:r>
        <w:rPr>
          <w:rFonts w:ascii="Arial" w:hAnsi="Arial"/>
          <w:b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Hệ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thống</w:t>
      </w:r>
      <w:r>
        <w:rPr>
          <w:rFonts w:ascii="Arial" w:hAnsi="Arial"/>
          <w:color w:val="334154"/>
          <w:spacing w:val="-2"/>
          <w:sz w:val="19"/>
        </w:rPr>
        <w:t xml:space="preserve"> </w:t>
      </w:r>
      <w:r>
        <w:rPr>
          <w:rFonts w:ascii="Arial" w:hAnsi="Arial"/>
          <w:color w:val="334154"/>
          <w:spacing w:val="-4"/>
          <w:sz w:val="19"/>
        </w:rPr>
        <w:t>tích</w:t>
      </w:r>
    </w:p>
    <w:p w14:paraId="7E49F7F1">
      <w:pPr>
        <w:spacing w:before="0" w:line="201" w:lineRule="exact"/>
        <w:ind w:left="516" w:right="0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vào</w:t>
      </w:r>
      <w:r>
        <w:rPr>
          <w:rFonts w:ascii="Arial" w:hAnsi="Arial"/>
          <w:color w:val="334154"/>
          <w:spacing w:val="-9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bộ</w:t>
      </w:r>
      <w:r>
        <w:rPr>
          <w:rFonts w:ascii="Arial" w:hAnsi="Arial"/>
          <w:color w:val="334154"/>
          <w:spacing w:val="-9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nhớ</w:t>
      </w:r>
      <w:r>
        <w:rPr>
          <w:rFonts w:ascii="Arial" w:hAnsi="Arial"/>
          <w:color w:val="334154"/>
          <w:spacing w:val="-9"/>
          <w:sz w:val="19"/>
        </w:rPr>
        <w:t xml:space="preserve"> </w:t>
      </w:r>
      <w:r>
        <w:rPr>
          <w:rFonts w:ascii="Arial" w:hAnsi="Arial"/>
          <w:color w:val="334154"/>
          <w:spacing w:val="-5"/>
          <w:sz w:val="19"/>
        </w:rPr>
        <w:t>đệm</w:t>
      </w:r>
    </w:p>
    <w:p w14:paraId="175B6CF8">
      <w:pPr>
        <w:spacing w:before="95" w:line="345" w:lineRule="auto"/>
        <w:ind w:left="516" w:right="142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4886325</wp:posOffset>
                </wp:positionH>
                <wp:positionV relativeFrom="paragraph">
                  <wp:posOffset>58420</wp:posOffset>
                </wp:positionV>
                <wp:extent cx="575310" cy="147320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" cy="147320"/>
                          <a:chOff x="0" y="0"/>
                          <a:chExt cx="575310" cy="14732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0013"/>
                            <a:ext cx="57531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127000">
                                <a:moveTo>
                                  <a:pt x="546725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725" y="0"/>
                                </a:lnTo>
                                <a:lnTo>
                                  <a:pt x="557820" y="2254"/>
                                </a:lnTo>
                                <a:lnTo>
                                  <a:pt x="566906" y="8393"/>
                                </a:lnTo>
                                <a:lnTo>
                                  <a:pt x="573045" y="17479"/>
                                </a:lnTo>
                                <a:lnTo>
                                  <a:pt x="575300" y="28575"/>
                                </a:lnTo>
                                <a:lnTo>
                                  <a:pt x="575300" y="98421"/>
                                </a:lnTo>
                                <a:lnTo>
                                  <a:pt x="573045" y="109516"/>
                                </a:lnTo>
                                <a:lnTo>
                                  <a:pt x="566906" y="118602"/>
                                </a:lnTo>
                                <a:lnTo>
                                  <a:pt x="557820" y="124742"/>
                                </a:lnTo>
                                <a:lnTo>
                                  <a:pt x="546725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753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99F52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(ROM)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4.75pt;margin-top:4.6pt;height:11.6pt;width:45.3pt;mso-position-horizontal-relative:page;z-index:251671552;mso-width-relative:page;mso-height-relative:page;" coordsize="575310,147320" o:gfxdata="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ObSsSPaAAAACAEAAA8AAAAAAAAA&#10;AQAgAAAAIgAAAGRycy9kb3ducmV2LnhtbFBLAQIUABQAAAAIAIdO4kAXpplHZQMAAHUKAAAOAAAA&#10;AAAAAAEAIAAAACkBAABkcnMvZTJvRG9jLnhtbFBLBQYAAAAABgAGAFkBAAAABwAAAAA=&#10;">
                <o:lock v:ext="edit" aspectratio="f"/>
                <v:shape id="Graphic 89" o:spid="_x0000_s1026" o:spt="100" style="position:absolute;left:0;top:10013;height:127000;width:575310;" fillcolor="#E2E8EF" filled="t" stroked="f" coordsize="575310,127000" o:gfxdata="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3M2Zb4A&#10;AADbAAAADwAAAAAAAAABACAAAAAiAAAAZHJzL2Rvd25yZXYueG1sUEsBAhQAFAAAAAgAh07iQDMv&#10;BZ47AAAAOQAAABAAAAAAAAAAAQAgAAAADQEAAGRycy9zaGFwZXhtbC54bWxQSwUGAAAAAAYABgBb&#10;AQAAtwMAAAAA&#10;" path="m546725,126996l28575,126996,17479,124742,8393,118602,2254,109516,0,98421,0,28575,2254,17479,8393,8393,17479,2254,28575,0,546725,0,557820,2254,566906,8393,573045,17479,575300,28575,575300,98421,573045,109516,566906,118602,557820,124742,546725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0;top:0;height:147320;width:57531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699F52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z w:val="17"/>
                          </w:rPr>
                          <w:t>DB</w:t>
                        </w:r>
                        <w:r>
                          <w:rPr>
                            <w:rFonts w:ascii="Courier New"/>
                            <w:color w:val="0F162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(ROM)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trực</w:t>
      </w:r>
      <w:r>
        <w:rPr>
          <w:rFonts w:ascii="Arial" w:hAnsi="Arial"/>
          <w:color w:val="334154"/>
          <w:spacing w:val="-1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tiếp</w:t>
      </w:r>
      <w:r>
        <w:rPr>
          <w:rFonts w:ascii="Arial" w:hAnsi="Arial"/>
          <w:color w:val="334154"/>
          <w:spacing w:val="-1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 xml:space="preserve">xuống </w:t>
      </w:r>
      <w:r>
        <w:rPr>
          <w:rFonts w:ascii="Arial" w:hAnsi="Arial"/>
          <w:color w:val="334154"/>
          <w:spacing w:val="-2"/>
          <w:sz w:val="19"/>
        </w:rPr>
        <w:t>viễn.</w:t>
      </w:r>
    </w:p>
    <w:p w14:paraId="03955928">
      <w:pPr>
        <w:spacing w:before="0" w:line="201" w:lineRule="exact"/>
        <w:ind w:left="1336" w:right="0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và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một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luồng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pacing w:val="-5"/>
          <w:sz w:val="19"/>
        </w:rPr>
        <w:t>ghi</w:t>
      </w:r>
    </w:p>
    <w:p w14:paraId="0A37A27F">
      <w:pPr>
        <w:spacing w:before="95"/>
        <w:ind w:left="516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34154"/>
          <w:sz w:val="19"/>
        </w:rPr>
        <w:t>để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đảm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bảo tính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lưu trfi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pacing w:val="-4"/>
          <w:sz w:val="19"/>
        </w:rPr>
        <w:t>vĩnh</w:t>
      </w:r>
    </w:p>
    <w:p w14:paraId="79FE5DF9"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3">
            <w:col w:w="5296" w:space="151"/>
            <w:col w:w="1919" w:space="348"/>
            <w:col w:w="3346"/>
          </w:cols>
        </w:sectPr>
      </w:pPr>
    </w:p>
    <w:p w14:paraId="4863F0AC">
      <w:pPr>
        <w:spacing w:before="149" w:line="345" w:lineRule="auto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1797685</wp:posOffset>
                </wp:positionH>
                <wp:positionV relativeFrom="paragraph">
                  <wp:posOffset>316865</wp:posOffset>
                </wp:positionV>
                <wp:extent cx="640080" cy="14732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" cy="147320"/>
                          <a:chOff x="0" y="0"/>
                          <a:chExt cx="640080" cy="1473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0013"/>
                            <a:ext cx="64008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27000">
                                <a:moveTo>
                                  <a:pt x="611485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1485" y="0"/>
                                </a:lnTo>
                                <a:lnTo>
                                  <a:pt x="622581" y="2254"/>
                                </a:lnTo>
                                <a:lnTo>
                                  <a:pt x="631667" y="8393"/>
                                </a:lnTo>
                                <a:lnTo>
                                  <a:pt x="637806" y="17479"/>
                                </a:lnTo>
                                <a:lnTo>
                                  <a:pt x="640060" y="28575"/>
                                </a:lnTo>
                                <a:lnTo>
                                  <a:pt x="640060" y="98421"/>
                                </a:lnTo>
                                <a:lnTo>
                                  <a:pt x="637806" y="109516"/>
                                </a:lnTo>
                                <a:lnTo>
                                  <a:pt x="631667" y="118602"/>
                                </a:lnTo>
                                <a:lnTo>
                                  <a:pt x="622581" y="124742"/>
                                </a:lnTo>
                                <a:lnTo>
                                  <a:pt x="611485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400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F709F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BidEngine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55pt;margin-top:24.95pt;height:11.6pt;width:50.4pt;mso-position-horizontal-relative:page;z-index:251668480;mso-width-relative:page;mso-height-relative:page;" coordsize="640080,147320" o:gfxdata="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gPAtF9oAAAAJAQAADwAAAAAAAAAB&#10;ACAAAAAiAAAAZHJzL2Rvd25yZXYueG1sUEsBAhQAFAAAAAgAh07iQOICIGBkAwAAdQoAAA4AAAAA&#10;AAAAAQAgAAAAKQEAAGRycy9lMm9Eb2MueG1sUEsFBgAAAAAGAAYAWQEAAP8GAAAAAA==&#10;">
                <o:lock v:ext="edit" aspectratio="f"/>
                <v:shape id="Graphic 92" o:spid="_x0000_s1026" o:spt="100" style="position:absolute;left:0;top:10013;height:127000;width:640080;" fillcolor="#E2E8EF" filled="t" stroked="f" coordsize="640080,127000" o:gfxdata="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bX1L4A&#10;AADbAAAADwAAAAAAAAABACAAAAAiAAAAZHJzL2Rvd25yZXYueG1sUEsBAhQAFAAAAAgAh07iQDMv&#10;BZ47AAAAOQAAABAAAAAAAAAAAQAgAAAADQEAAGRycy9zaGFwZXhtbC54bWxQSwUGAAAAAAYABgBb&#10;AQAAtwMAAAAA&#10;" path="m611485,126996l28575,126996,17479,124742,8393,118602,2254,109516,0,98421,0,28575,2254,17479,8393,8393,17479,2254,28575,0,611485,0,622581,2254,631667,8393,637806,17479,640060,28575,640060,98421,637806,109516,631667,118602,622581,124742,611485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3" o:spid="_x0000_s1026" o:spt="202" type="#_x0000_t202" style="position:absolute;left:0;top:0;height:147320;width:64008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4F709F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BidEngine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hợp</w:t>
      </w:r>
      <w:r>
        <w:rPr>
          <w:rFonts w:ascii="Arial" w:hAnsi="Arial"/>
          <w:color w:val="334154"/>
          <w:spacing w:val="-1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khối</w:t>
      </w:r>
      <w:r>
        <w:rPr>
          <w:rFonts w:ascii="Arial" w:hAnsi="Arial"/>
          <w:color w:val="334154"/>
          <w:spacing w:val="-1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tự</w:t>
      </w:r>
      <w:r>
        <w:rPr>
          <w:rFonts w:ascii="Arial" w:hAnsi="Arial"/>
          <w:color w:val="334154"/>
          <w:spacing w:val="-1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động</w:t>
      </w:r>
      <w:r>
        <w:rPr>
          <w:rFonts w:ascii="Arial" w:hAnsi="Arial"/>
          <w:color w:val="334154"/>
          <w:spacing w:val="-1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hóa</w:t>
      </w:r>
      <w:r>
        <w:rPr>
          <w:rFonts w:ascii="Arial" w:hAnsi="Arial"/>
          <w:color w:val="334154"/>
          <w:spacing w:val="-1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gồm Queue) phối hợp với</w:t>
      </w:r>
    </w:p>
    <w:p w14:paraId="2D374E4F">
      <w:pPr>
        <w:spacing w:before="189"/>
        <w:ind w:left="971" w:right="0" w:firstLine="0"/>
        <w:jc w:val="left"/>
        <w:rPr>
          <w:rFonts w:ascii="Arial"/>
          <w:sz w:val="19"/>
        </w:rPr>
      </w:pPr>
      <w:r>
        <w:br w:type="column"/>
      </w:r>
      <w:r>
        <w:rPr>
          <w:rFonts w:ascii="Arial"/>
          <w:color w:val="334154"/>
          <w:spacing w:val="-2"/>
          <w:sz w:val="19"/>
        </w:rPr>
        <w:t>(Pub/Sub</w:t>
      </w:r>
    </w:p>
    <w:p w14:paraId="317EA9BA">
      <w:pPr>
        <w:spacing w:before="95"/>
        <w:ind w:left="580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2111375</wp:posOffset>
                </wp:positionH>
                <wp:positionV relativeFrom="paragraph">
                  <wp:posOffset>-140335</wp:posOffset>
                </wp:positionV>
                <wp:extent cx="575310" cy="147320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" cy="147320"/>
                          <a:chOff x="0" y="0"/>
                          <a:chExt cx="575310" cy="1473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0013"/>
                            <a:ext cx="57531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127000">
                                <a:moveTo>
                                  <a:pt x="546725" y="126996"/>
                                </a:moveTo>
                                <a:lnTo>
                                  <a:pt x="28575" y="126996"/>
                                </a:lnTo>
                                <a:lnTo>
                                  <a:pt x="17479" y="124742"/>
                                </a:lnTo>
                                <a:lnTo>
                                  <a:pt x="8393" y="118602"/>
                                </a:lnTo>
                                <a:lnTo>
                                  <a:pt x="2254" y="109516"/>
                                </a:lnTo>
                                <a:lnTo>
                                  <a:pt x="0" y="9842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725" y="0"/>
                                </a:lnTo>
                                <a:lnTo>
                                  <a:pt x="557820" y="2254"/>
                                </a:lnTo>
                                <a:lnTo>
                                  <a:pt x="566906" y="8393"/>
                                </a:lnTo>
                                <a:lnTo>
                                  <a:pt x="573045" y="17479"/>
                                </a:lnTo>
                                <a:lnTo>
                                  <a:pt x="575300" y="28575"/>
                                </a:lnTo>
                                <a:lnTo>
                                  <a:pt x="575300" y="98421"/>
                                </a:lnTo>
                                <a:lnTo>
                                  <a:pt x="573045" y="109516"/>
                                </a:lnTo>
                                <a:lnTo>
                                  <a:pt x="566906" y="118602"/>
                                </a:lnTo>
                                <a:lnTo>
                                  <a:pt x="557820" y="124742"/>
                                </a:lnTo>
                                <a:lnTo>
                                  <a:pt x="546725" y="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753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57651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EventBus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25pt;margin-top:-11.05pt;height:11.6pt;width:45.3pt;mso-position-horizontal-relative:page;z-index:251668480;mso-width-relative:page;mso-height-relative:page;" coordsize="575310,147320" o:gfxdata="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CODcQNkAAAAJAQAADwAAAAAAAAAB&#10;ACAAAAAiAAAAZHJzL2Rvd25yZXYueG1sUEsBAhQAFAAAAAgAh07iQDQGy31lAwAAdQoAAA4AAAAA&#10;AAAAAQAgAAAAKAEAAGRycy9lMm9Eb2MueG1sUEsFBgAAAAAGAAYAWQEAAP8GAAAAAA==&#10;">
                <o:lock v:ext="edit" aspectratio="f"/>
                <v:shape id="Graphic 95" o:spid="_x0000_s1026" o:spt="100" style="position:absolute;left:0;top:10013;height:127000;width:575310;" fillcolor="#E2E8EF" filled="t" stroked="f" coordsize="575310,127000" o:gfxdata="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nqr2/&#10;AAAA2wAAAA8AAAAAAAAAAQAgAAAAIgAAAGRycy9kb3ducmV2LnhtbFBLAQIUABQAAAAIAIdO4kAz&#10;LwWeOwAAADkAAAAQAAAAAAAAAAEAIAAAAA4BAABkcnMvc2hhcGV4bWwueG1sUEsFBgAAAAAGAAYA&#10;WwEAALgDAAAAAA==&#10;" path="m546725,126996l28575,126996,17479,124742,8393,118602,2254,109516,0,98421,0,28575,2254,17479,8393,8393,17479,2254,28575,0,546725,0,557820,2254,566906,8393,573045,17479,575300,28575,575300,98421,573045,109516,566906,118602,557820,124742,546725,1269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6" o:spid="_x0000_s1026" o:spt="202" type="#_x0000_t202" style="position:absolute;left:0;top:0;height:147320;width:575310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357651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EventBus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pacing w:val="-5"/>
          <w:sz w:val="19"/>
        </w:rPr>
        <w:t>và</w:t>
      </w:r>
    </w:p>
    <w:p w14:paraId="63F46963">
      <w:pPr>
        <w:pStyle w:val="10"/>
        <w:numPr>
          <w:ilvl w:val="2"/>
          <w:numId w:val="3"/>
        </w:numPr>
        <w:tabs>
          <w:tab w:val="left" w:pos="754"/>
        </w:tabs>
        <w:spacing w:before="0" w:after="0" w:line="345" w:lineRule="auto"/>
        <w:ind w:left="754" w:right="612" w:hanging="12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b/>
          <w:color w:val="334154"/>
          <w:sz w:val="19"/>
        </w:rPr>
        <w:t xml:space="preserve">Thao tác Đọc (Read): </w:t>
      </w:r>
      <w:r>
        <w:rPr>
          <w:rFonts w:ascii="Arial" w:hAnsi="Arial"/>
          <w:color w:val="334154"/>
          <w:sz w:val="19"/>
        </w:rPr>
        <w:t>Thay vì đọc tfi DB, SV (CPU) kết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nối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và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đọc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dfi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liệu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trực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tiếp</w:t>
      </w:r>
      <w:r>
        <w:rPr>
          <w:rFonts w:ascii="Arial" w:hAnsi="Arial"/>
          <w:color w:val="334154"/>
          <w:spacing w:val="-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tfi</w:t>
      </w:r>
      <w:r>
        <w:rPr>
          <w:rFonts w:ascii="Arial" w:hAnsi="Arial"/>
          <w:color w:val="334154"/>
          <w:spacing w:val="40"/>
          <w:sz w:val="19"/>
        </w:rPr>
        <w:t xml:space="preserve"> </w:t>
      </w:r>
      <w:r>
        <w:rPr>
          <w:rFonts w:ascii="Courier New" w:hAnsi="Courier New"/>
          <w:color w:val="0F162A"/>
          <w:sz w:val="17"/>
        </w:rPr>
        <w:t>Mem</w:t>
      </w:r>
      <w:r>
        <w:rPr>
          <w:rFonts w:ascii="Courier New" w:hAnsi="Courier New"/>
          <w:color w:val="0F162A"/>
          <w:spacing w:val="-2"/>
          <w:sz w:val="17"/>
        </w:rPr>
        <w:t xml:space="preserve"> </w:t>
      </w:r>
      <w:r>
        <w:rPr>
          <w:rFonts w:ascii="Courier New" w:hAnsi="Courier New"/>
          <w:color w:val="0F162A"/>
          <w:sz w:val="17"/>
        </w:rPr>
        <w:t>Cache</w:t>
      </w:r>
      <w:r>
        <w:rPr>
          <w:rFonts w:ascii="Courier New" w:hAnsi="Courier New"/>
          <w:color w:val="0F162A"/>
          <w:spacing w:val="-2"/>
          <w:sz w:val="17"/>
        </w:rPr>
        <w:t xml:space="preserve"> </w:t>
      </w:r>
      <w:r>
        <w:rPr>
          <w:rFonts w:ascii="Courier New" w:hAnsi="Courier New"/>
          <w:color w:val="0F162A"/>
          <w:sz w:val="17"/>
        </w:rPr>
        <w:t>(RAM)</w:t>
      </w:r>
      <w:r>
        <w:rPr>
          <w:rFonts w:ascii="Courier New" w:hAnsi="Courier New"/>
          <w:color w:val="0F162A"/>
          <w:spacing w:val="-58"/>
          <w:sz w:val="17"/>
        </w:rPr>
        <w:t xml:space="preserve"> </w:t>
      </w:r>
      <w:r>
        <w:rPr>
          <w:rFonts w:ascii="Arial" w:hAnsi="Arial"/>
          <w:color w:val="334154"/>
          <w:sz w:val="19"/>
        </w:rPr>
        <w:t>.</w:t>
      </w:r>
    </w:p>
    <w:p w14:paraId="5CA59BB9">
      <w:pPr>
        <w:spacing w:before="0" w:line="97" w:lineRule="exact"/>
        <w:ind w:left="0" w:right="9" w:firstLine="0"/>
        <w:jc w:val="center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5837555</wp:posOffset>
                </wp:positionH>
                <wp:positionV relativeFrom="paragraph">
                  <wp:posOffset>-198755</wp:posOffset>
                </wp:positionV>
                <wp:extent cx="1028700" cy="127000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127000">
                              <a:moveTo>
                                <a:pt x="1000096" y="126996"/>
                              </a:moveTo>
                              <a:lnTo>
                                <a:pt x="28575" y="126996"/>
                              </a:lnTo>
                              <a:lnTo>
                                <a:pt x="17479" y="124742"/>
                              </a:lnTo>
                              <a:lnTo>
                                <a:pt x="8393" y="118602"/>
                              </a:lnTo>
                              <a:lnTo>
                                <a:pt x="2254" y="109516"/>
                              </a:lnTo>
                              <a:lnTo>
                                <a:pt x="0" y="98421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00096" y="0"/>
                              </a:lnTo>
                              <a:lnTo>
                                <a:pt x="1011191" y="2254"/>
                              </a:lnTo>
                              <a:lnTo>
                                <a:pt x="1020277" y="8393"/>
                              </a:lnTo>
                              <a:lnTo>
                                <a:pt x="1026416" y="17479"/>
                              </a:lnTo>
                              <a:lnTo>
                                <a:pt x="1028671" y="28575"/>
                              </a:lnTo>
                              <a:lnTo>
                                <a:pt x="1028671" y="98421"/>
                              </a:lnTo>
                              <a:lnTo>
                                <a:pt x="1026416" y="109516"/>
                              </a:lnTo>
                              <a:lnTo>
                                <a:pt x="1020277" y="118602"/>
                              </a:lnTo>
                              <a:lnTo>
                                <a:pt x="1011191" y="124742"/>
                              </a:lnTo>
                              <a:lnTo>
                                <a:pt x="1000096" y="126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459.65pt;margin-top:-15.65pt;height:10pt;width:81pt;mso-position-horizontal-relative:page;z-index:-251635712;mso-width-relative:page;mso-height-relative:page;" fillcolor="#E2E8EF" filled="t" stroked="f" coordsize="1028700,127000" o:gfxdata="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aX16+1AAAAAwBAAAPAAAAAAAA&#10;AAEAIAAAACIAAABkcnMvZG93bnJldi54bWxQSwECFAAUAAAACACHTuJAs0XvdsECAAC5BwAADgAA&#10;AAAAAAABACAAAAAjAQAAZHJzL2Uyb0RvYy54bWxQSwUGAAAAAAYABgBZAQAAVgYAAAAA&#10;" path="m1000096,126996l28575,126996,17479,124742,8393,118602,2254,109516,0,98421,0,28575,2254,17479,8393,8393,17479,2254,28575,0,1000096,0,1011191,2254,1020277,8393,1026416,17479,1028671,28575,1028671,98421,1026416,109516,1020277,118602,1011191,124742,1000096,1269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color w:val="334154"/>
          <w:sz w:val="19"/>
        </w:rPr>
        <w:t>Gifia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DB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và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Cache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có một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luồng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kết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nối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nạp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dfi</w:t>
      </w:r>
      <w:r>
        <w:rPr>
          <w:rFonts w:ascii="Arial" w:hAnsi="Arial"/>
          <w:color w:val="334154"/>
          <w:spacing w:val="1"/>
          <w:sz w:val="19"/>
        </w:rPr>
        <w:t xml:space="preserve"> </w:t>
      </w:r>
      <w:r>
        <w:rPr>
          <w:rFonts w:ascii="Arial" w:hAnsi="Arial"/>
          <w:color w:val="334154"/>
          <w:spacing w:val="-4"/>
          <w:sz w:val="19"/>
        </w:rPr>
        <w:t>liệu</w:t>
      </w:r>
    </w:p>
    <w:p w14:paraId="761473DA">
      <w:pPr>
        <w:spacing w:after="0" w:line="97" w:lineRule="exact"/>
        <w:jc w:val="center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3">
            <w:col w:w="2847" w:space="40"/>
            <w:col w:w="1804" w:space="517"/>
            <w:col w:w="5852"/>
          </w:cols>
        </w:sectPr>
      </w:pPr>
    </w:p>
    <w:p w14:paraId="3378DC1A">
      <w:pPr>
        <w:spacing w:before="17" w:line="328" w:lineRule="auto"/>
        <w:ind w:left="635" w:right="38" w:firstLine="45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32385</wp:posOffset>
                </wp:positionV>
                <wp:extent cx="1093470" cy="127000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 h="127000">
                              <a:moveTo>
                                <a:pt x="1064867" y="126996"/>
                              </a:moveTo>
                              <a:lnTo>
                                <a:pt x="28575" y="126996"/>
                              </a:lnTo>
                              <a:lnTo>
                                <a:pt x="17479" y="124742"/>
                              </a:lnTo>
                              <a:lnTo>
                                <a:pt x="8393" y="118602"/>
                              </a:lnTo>
                              <a:lnTo>
                                <a:pt x="2254" y="109516"/>
                              </a:lnTo>
                              <a:lnTo>
                                <a:pt x="0" y="98421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64867" y="0"/>
                              </a:lnTo>
                              <a:lnTo>
                                <a:pt x="1075962" y="2254"/>
                              </a:lnTo>
                              <a:lnTo>
                                <a:pt x="1085048" y="8393"/>
                              </a:lnTo>
                              <a:lnTo>
                                <a:pt x="1091187" y="17479"/>
                              </a:lnTo>
                              <a:lnTo>
                                <a:pt x="1093442" y="28575"/>
                              </a:lnTo>
                              <a:lnTo>
                                <a:pt x="1093442" y="98421"/>
                              </a:lnTo>
                              <a:lnTo>
                                <a:pt x="1091187" y="109516"/>
                              </a:lnTo>
                              <a:lnTo>
                                <a:pt x="1085048" y="118602"/>
                              </a:lnTo>
                              <a:lnTo>
                                <a:pt x="1075962" y="124742"/>
                              </a:lnTo>
                              <a:lnTo>
                                <a:pt x="1064867" y="126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53pt;margin-top:2.55pt;height:10pt;width:86.1pt;mso-position-horizontal-relative:page;z-index:-251637760;mso-width-relative:page;mso-height-relative:page;" fillcolor="#E2E8EF" filled="t" stroked="f" coordsize="1093470,127000" o:gfxdata="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IososTVAAAACAEAAA8AAAAA&#10;AAAAAQAgAAAAIgAAAGRycy9kb3ducmV2LnhtbFBLAQIUABQAAAAIAIdO4kCCZAePwgIAALkHAAAO&#10;AAAAAAAAAAEAIAAAACQBAABkcnMvZTJvRG9jLnhtbFBLBQYAAAAABgAGAFkBAABYBgAAAAA=&#10;" path="m1064867,126996l28575,126996,17479,124742,8393,118602,2254,109516,0,98421,0,28575,2254,17479,8393,8393,17479,2254,28575,0,1064867,0,1075962,2254,1085048,8393,1091187,17479,1093442,28575,1093442,98421,1091187,109516,1085048,118602,1075962,124742,1064867,1269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5767705</wp:posOffset>
                </wp:positionH>
                <wp:positionV relativeFrom="paragraph">
                  <wp:posOffset>137160</wp:posOffset>
                </wp:positionV>
                <wp:extent cx="704850" cy="127000"/>
                <wp:effectExtent l="0" t="0" r="0" b="0"/>
                <wp:wrapNone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27000">
                              <a:moveTo>
                                <a:pt x="676265" y="126996"/>
                              </a:moveTo>
                              <a:lnTo>
                                <a:pt x="28575" y="126996"/>
                              </a:lnTo>
                              <a:lnTo>
                                <a:pt x="17479" y="124742"/>
                              </a:lnTo>
                              <a:lnTo>
                                <a:pt x="8393" y="118602"/>
                              </a:lnTo>
                              <a:lnTo>
                                <a:pt x="2254" y="109516"/>
                              </a:lnTo>
                              <a:lnTo>
                                <a:pt x="0" y="98421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76265" y="0"/>
                              </a:lnTo>
                              <a:lnTo>
                                <a:pt x="687360" y="2254"/>
                              </a:lnTo>
                              <a:lnTo>
                                <a:pt x="696446" y="8393"/>
                              </a:lnTo>
                              <a:lnTo>
                                <a:pt x="702585" y="17479"/>
                              </a:lnTo>
                              <a:lnTo>
                                <a:pt x="704840" y="28575"/>
                              </a:lnTo>
                              <a:lnTo>
                                <a:pt x="704840" y="98421"/>
                              </a:lnTo>
                              <a:lnTo>
                                <a:pt x="702585" y="109516"/>
                              </a:lnTo>
                              <a:lnTo>
                                <a:pt x="696446" y="118602"/>
                              </a:lnTo>
                              <a:lnTo>
                                <a:pt x="687360" y="124742"/>
                              </a:lnTo>
                              <a:lnTo>
                                <a:pt x="676265" y="126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454.15pt;margin-top:10.8pt;height:10pt;width:55.5pt;mso-position-horizontal-relative:page;z-index:-251634688;mso-width-relative:page;mso-height-relative:page;" fillcolor="#E2E8EF" filled="t" stroked="f" coordsize="704850,127000" o:gfxdata="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swuRU1gAAAAoBAAAPAAAAAAAAAAEA&#10;IAAAACIAAABkcnMvZG93bnJldi54bWxQSwECFAAUAAAACACHTuJAWF2HKrwCAACsBwAADgAAAAAA&#10;AAABACAAAAAlAQAAZHJzL2Uyb0RvYy54bWxQSwUGAAAAAAYABgBZAQAAUwYAAAAA&#10;" path="m676265,126996l28575,126996,17479,124742,8393,118602,2254,109516,0,98421,0,28575,2254,17479,8393,8393,17479,2254,28575,0,676265,0,687360,2254,696446,8393,702585,17479,704840,28575,704840,98421,702585,109516,696446,118602,687360,124742,676265,1269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urier New" w:hAnsi="Courier New"/>
          <w:color w:val="0F162A"/>
          <w:sz w:val="17"/>
        </w:rPr>
        <w:t>AuctionScheduler</w:t>
      </w:r>
      <w:r>
        <w:rPr>
          <w:rFonts w:ascii="Courier New" w:hAnsi="Courier New"/>
          <w:color w:val="0F162A"/>
          <w:spacing w:val="-58"/>
          <w:sz w:val="17"/>
        </w:rPr>
        <w:t xml:space="preserve"> </w:t>
      </w:r>
      <w:r>
        <w:rPr>
          <w:rFonts w:ascii="Arial" w:hAnsi="Arial"/>
          <w:color w:val="334154"/>
          <w:sz w:val="19"/>
        </w:rPr>
        <w:t>.</w:t>
      </w:r>
      <w:r>
        <w:rPr>
          <w:rFonts w:ascii="Arial" w:hAnsi="Arial"/>
          <w:color w:val="334154"/>
          <w:spacing w:val="-10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Luồng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tự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động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đặt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giá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(auto-bid/ tick)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liên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kết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ngược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lại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Services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và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phát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tín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hiệu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truyền</w:t>
      </w:r>
    </w:p>
    <w:p w14:paraId="54277464">
      <w:pPr>
        <w:spacing w:before="94" w:line="300" w:lineRule="atLeast"/>
        <w:ind w:left="635" w:right="957" w:hanging="1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một</w:t>
      </w:r>
      <w:r>
        <w:rPr>
          <w:rFonts w:ascii="Arial" w:hAnsi="Arial"/>
          <w:color w:val="334154"/>
          <w:spacing w:val="-8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lần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duy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nhất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khởi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động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(</w:t>
      </w:r>
      <w:r>
        <w:rPr>
          <w:rFonts w:ascii="Arial" w:hAnsi="Arial"/>
          <w:color w:val="334154"/>
          <w:spacing w:val="-12"/>
          <w:sz w:val="19"/>
        </w:rPr>
        <w:t xml:space="preserve"> </w:t>
      </w:r>
      <w:r>
        <w:rPr>
          <w:rFonts w:ascii="Courier New" w:hAnsi="Courier New"/>
          <w:color w:val="0F162A"/>
          <w:sz w:val="17"/>
        </w:rPr>
        <w:t>1x</w:t>
      </w:r>
      <w:r>
        <w:rPr>
          <w:rFonts w:ascii="Courier New" w:hAnsi="Courier New"/>
          <w:color w:val="0F162A"/>
          <w:spacing w:val="-9"/>
          <w:sz w:val="17"/>
        </w:rPr>
        <w:t xml:space="preserve"> </w:t>
      </w:r>
      <w:r>
        <w:rPr>
          <w:rFonts w:ascii="Courier New" w:hAnsi="Courier New"/>
          <w:color w:val="0F162A"/>
          <w:sz w:val="17"/>
        </w:rPr>
        <w:t>warm-up</w:t>
      </w:r>
      <w:r>
        <w:rPr>
          <w:rFonts w:ascii="Courier New" w:hAnsi="Courier New"/>
          <w:color w:val="0F162A"/>
          <w:spacing w:val="-58"/>
          <w:sz w:val="17"/>
        </w:rPr>
        <w:t xml:space="preserve"> </w:t>
      </w:r>
      <w:r>
        <w:rPr>
          <w:rFonts w:ascii="Arial" w:hAnsi="Arial"/>
          <w:color w:val="334154"/>
          <w:sz w:val="19"/>
        </w:rPr>
        <w:t>)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để chuẩn bị sẵn dfi liệu lên RAM.</w:t>
      </w:r>
    </w:p>
    <w:p w14:paraId="60FEB85C">
      <w:pPr>
        <w:spacing w:after="0" w:line="300" w:lineRule="atLeast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5220" w:space="107"/>
            <w:col w:w="5733"/>
          </w:cols>
        </w:sectPr>
      </w:pPr>
    </w:p>
    <w:p w14:paraId="2025CD22">
      <w:pPr>
        <w:spacing w:before="0" w:line="192" w:lineRule="exact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1813560</wp:posOffset>
                </wp:positionH>
                <wp:positionV relativeFrom="paragraph">
                  <wp:posOffset>-19050</wp:posOffset>
                </wp:positionV>
                <wp:extent cx="899160" cy="147320"/>
                <wp:effectExtent l="0" t="0" r="0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0" cy="147320"/>
                          <a:chOff x="0" y="0"/>
                          <a:chExt cx="899160" cy="147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0003"/>
                            <a:ext cx="8991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127635">
                                <a:moveTo>
                                  <a:pt x="870565" y="127006"/>
                                </a:moveTo>
                                <a:lnTo>
                                  <a:pt x="28575" y="127006"/>
                                </a:lnTo>
                                <a:lnTo>
                                  <a:pt x="17479" y="124751"/>
                                </a:lnTo>
                                <a:lnTo>
                                  <a:pt x="8393" y="118612"/>
                                </a:lnTo>
                                <a:lnTo>
                                  <a:pt x="2254" y="109526"/>
                                </a:lnTo>
                                <a:lnTo>
                                  <a:pt x="0" y="9843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70565" y="0"/>
                                </a:lnTo>
                                <a:lnTo>
                                  <a:pt x="881661" y="2254"/>
                                </a:lnTo>
                                <a:lnTo>
                                  <a:pt x="890747" y="8393"/>
                                </a:lnTo>
                                <a:lnTo>
                                  <a:pt x="896886" y="17479"/>
                                </a:lnTo>
                                <a:lnTo>
                                  <a:pt x="899140" y="28575"/>
                                </a:lnTo>
                                <a:lnTo>
                                  <a:pt x="899140" y="98431"/>
                                </a:lnTo>
                                <a:lnTo>
                                  <a:pt x="896886" y="109526"/>
                                </a:lnTo>
                                <a:lnTo>
                                  <a:pt x="890747" y="118612"/>
                                </a:lnTo>
                                <a:lnTo>
                                  <a:pt x="881661" y="124751"/>
                                </a:lnTo>
                                <a:lnTo>
                                  <a:pt x="870565" y="127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8991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FCB7E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ClientHandler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2.8pt;margin-top:-1.5pt;height:11.6pt;width:70.8pt;mso-position-horizontal-relative:page;z-index:251669504;mso-width-relative:page;mso-height-relative:page;" coordsize="899160,147320" o:gfxdata="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I4tM/nZAAAACQEAAA8AAAAAAAAAAQAg&#10;AAAAIgAAAGRycy9kb3ducmV2LnhtbFBLAQIUABQAAAAIAIdO4kAIkDRpYwMAAHsKAAAOAAAAAAAA&#10;AAEAIAAAACgBAABkcnMvZTJvRG9jLnhtbFBLBQYAAAAABgAGAFkBAAD9BgAAAAA=&#10;">
                <o:lock v:ext="edit" aspectratio="f"/>
                <v:shape id="Graphic 101" o:spid="_x0000_s1026" o:spt="100" style="position:absolute;left:0;top:10003;height:127635;width:899160;" fillcolor="#E2E8EF" filled="t" stroked="f" coordsize="899160,127635" o:gfxdata="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oHFW/&#10;AAAA3AAAAA8AAAAAAAAAAQAgAAAAIgAAAGRycy9kb3ducmV2LnhtbFBLAQIUABQAAAAIAIdO4kAz&#10;LwWeOwAAADkAAAAQAAAAAAAAAAEAIAAAAA4BAABkcnMvc2hhcGV4bWwueG1sUEsFBgAAAAAGAAYA&#10;WwEAALgDAAAAAA==&#10;" path="m870565,127006l28575,127006,17479,124751,8393,118612,2254,109526,0,98431,0,28575,2254,17479,8393,8393,17479,2254,28575,0,870565,0,881661,2254,890747,8393,896886,17479,899140,28575,899140,98431,896886,109526,890747,118612,881661,124751,870565,1270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2" o:spid="_x0000_s1026" o:spt="202" type="#_x0000_t202" style="position:absolute;left:0;top:0;height:147320;width:899160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AFCB7E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ClientHandler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thông</w:t>
      </w:r>
      <w:r>
        <w:rPr>
          <w:rFonts w:ascii="Arial" w:hAnsi="Arial"/>
          <w:color w:val="334154"/>
          <w:spacing w:val="-8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(broadcast)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pacing w:val="-5"/>
          <w:sz w:val="19"/>
        </w:rPr>
        <w:t>về</w:t>
      </w:r>
    </w:p>
    <w:p w14:paraId="4D46B438">
      <w:pPr>
        <w:spacing w:before="95"/>
        <w:ind w:left="635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4409440</wp:posOffset>
                </wp:positionH>
                <wp:positionV relativeFrom="paragraph">
                  <wp:posOffset>448945</wp:posOffset>
                </wp:positionV>
                <wp:extent cx="1546860" cy="127000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6860" h="127000">
                              <a:moveTo>
                                <a:pt x="1518246" y="126996"/>
                              </a:moveTo>
                              <a:lnTo>
                                <a:pt x="28575" y="126996"/>
                              </a:lnTo>
                              <a:lnTo>
                                <a:pt x="17479" y="124742"/>
                              </a:lnTo>
                              <a:lnTo>
                                <a:pt x="8393" y="118602"/>
                              </a:lnTo>
                              <a:lnTo>
                                <a:pt x="2254" y="109516"/>
                              </a:lnTo>
                              <a:lnTo>
                                <a:pt x="0" y="98421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518246" y="0"/>
                              </a:lnTo>
                              <a:lnTo>
                                <a:pt x="1529342" y="2254"/>
                              </a:lnTo>
                              <a:lnTo>
                                <a:pt x="1538428" y="8393"/>
                              </a:lnTo>
                              <a:lnTo>
                                <a:pt x="1544567" y="17479"/>
                              </a:lnTo>
                              <a:lnTo>
                                <a:pt x="1546821" y="28575"/>
                              </a:lnTo>
                              <a:lnTo>
                                <a:pt x="1546821" y="98421"/>
                              </a:lnTo>
                              <a:lnTo>
                                <a:pt x="1544567" y="109516"/>
                              </a:lnTo>
                              <a:lnTo>
                                <a:pt x="1538428" y="118602"/>
                              </a:lnTo>
                              <a:lnTo>
                                <a:pt x="1529342" y="124742"/>
                              </a:lnTo>
                              <a:lnTo>
                                <a:pt x="1518246" y="126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347.2pt;margin-top:35.35pt;height:10pt;width:121.8pt;mso-position-horizontal-relative:page;z-index:-251634688;mso-width-relative:page;mso-height-relative:page;" fillcolor="#E2E8EF" filled="t" stroked="f" coordsize="1546860,127000" o:gfxdata="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icZwT1wAAAAkBAAAP&#10;AAAAAAAAAAEAIAAAACIAAABkcnMvZG93bnJldi54bWxQSwECFAAUAAAACACHTuJAYhCiusQCAAC7&#10;BwAADgAAAAAAAAABACAAAAAmAQAAZHJzL2Uyb0RvYy54bWxQSwUGAAAAAAYABgBZAQAAXAYAAAAA&#10;" path="m1518246,126996l28575,126996,17479,124742,8393,118602,2254,109516,0,98421,0,28575,2254,17479,8393,8393,17479,2254,28575,0,1518246,0,1529342,2254,1538428,8393,1544567,17479,1546821,28575,1546821,98421,1544567,109516,1538428,118602,1529342,124742,1518246,1269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color w:val="334154"/>
          <w:spacing w:val="-2"/>
          <w:sz w:val="19"/>
        </w:rPr>
        <w:t>thời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gian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thực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tới</w:t>
      </w:r>
      <w:r>
        <w:rPr>
          <w:rFonts w:ascii="Arial" w:hAnsi="Arial"/>
          <w:color w:val="334154"/>
          <w:spacing w:val="-6"/>
          <w:sz w:val="19"/>
        </w:rPr>
        <w:t xml:space="preserve"> </w:t>
      </w:r>
      <w:r>
        <w:rPr>
          <w:rFonts w:ascii="Arial" w:hAnsi="Arial"/>
          <w:color w:val="334154"/>
          <w:spacing w:val="-2"/>
          <w:sz w:val="19"/>
        </w:rPr>
        <w:t>Client.</w:t>
      </w:r>
    </w:p>
    <w:p w14:paraId="44698730">
      <w:pPr>
        <w:spacing w:before="0" w:line="192" w:lineRule="exact"/>
        <w:ind w:left="635" w:right="0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w w:val="105"/>
          <w:sz w:val="19"/>
        </w:rPr>
        <w:t>để</w:t>
      </w:r>
      <w:r>
        <w:rPr>
          <w:rFonts w:ascii="Arial" w:hAnsi="Arial"/>
          <w:color w:val="334154"/>
          <w:spacing w:val="-10"/>
          <w:w w:val="105"/>
          <w:sz w:val="19"/>
        </w:rPr>
        <w:t xml:space="preserve"> </w:t>
      </w:r>
      <w:r>
        <w:rPr>
          <w:rFonts w:ascii="Arial" w:hAnsi="Arial"/>
          <w:color w:val="334154"/>
          <w:w w:val="105"/>
          <w:sz w:val="19"/>
        </w:rPr>
        <w:t>đẩy</w:t>
      </w:r>
      <w:r>
        <w:rPr>
          <w:rFonts w:ascii="Arial" w:hAnsi="Arial"/>
          <w:color w:val="334154"/>
          <w:spacing w:val="-9"/>
          <w:w w:val="105"/>
          <w:sz w:val="19"/>
        </w:rPr>
        <w:t xml:space="preserve"> </w:t>
      </w:r>
      <w:r>
        <w:rPr>
          <w:rFonts w:ascii="Arial" w:hAnsi="Arial"/>
          <w:color w:val="334154"/>
          <w:w w:val="105"/>
          <w:sz w:val="19"/>
        </w:rPr>
        <w:t>dfi</w:t>
      </w:r>
      <w:r>
        <w:rPr>
          <w:rFonts w:ascii="Arial" w:hAnsi="Arial"/>
          <w:color w:val="334154"/>
          <w:spacing w:val="-10"/>
          <w:w w:val="105"/>
          <w:sz w:val="19"/>
        </w:rPr>
        <w:t xml:space="preserve"> </w:t>
      </w:r>
      <w:r>
        <w:rPr>
          <w:rFonts w:ascii="Arial" w:hAnsi="Arial"/>
          <w:color w:val="334154"/>
          <w:spacing w:val="-4"/>
          <w:w w:val="105"/>
          <w:sz w:val="19"/>
        </w:rPr>
        <w:t>liệu</w:t>
      </w:r>
    </w:p>
    <w:p w14:paraId="789C1120">
      <w:pPr>
        <w:pStyle w:val="10"/>
        <w:numPr>
          <w:ilvl w:val="2"/>
          <w:numId w:val="3"/>
        </w:numPr>
        <w:tabs>
          <w:tab w:val="left" w:pos="754"/>
        </w:tabs>
        <w:spacing w:before="127" w:after="0" w:line="310" w:lineRule="atLeast"/>
        <w:ind w:left="754" w:right="447" w:hanging="12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b/>
          <w:color w:val="334154"/>
          <w:sz w:val="19"/>
        </w:rPr>
        <w:t xml:space="preserve">Hiệu quả đạt được (Benefit): </w:t>
      </w:r>
      <w:r>
        <w:rPr>
          <w:rFonts w:ascii="Arial" w:hAnsi="Arial"/>
          <w:color w:val="334154"/>
          <w:sz w:val="19"/>
        </w:rPr>
        <w:t>Nhờ tốc độ đọc dfi liệu tfi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RAM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nhanh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hơn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gấp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1000</w:t>
      </w:r>
      <w:r>
        <w:rPr>
          <w:rFonts w:ascii="Arial" w:hAnsi="Arial"/>
          <w:b/>
          <w:color w:val="334154"/>
          <w:spacing w:val="-3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lần</w:t>
      </w:r>
      <w:r>
        <w:rPr>
          <w:rFonts w:ascii="Arial" w:hAnsi="Arial"/>
          <w:b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so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với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đọc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trực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tiếp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tfi</w:t>
      </w:r>
    </w:p>
    <w:p w14:paraId="3661305F">
      <w:pPr>
        <w:pStyle w:val="10"/>
        <w:spacing w:after="0" w:line="310" w:lineRule="atLeast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3">
            <w:col w:w="2662" w:space="603"/>
            <w:col w:w="1870" w:space="73"/>
            <w:col w:w="5852"/>
          </w:cols>
        </w:sectPr>
      </w:pPr>
    </w:p>
    <w:p w14:paraId="491CFF00">
      <w:pPr>
        <w:pStyle w:val="10"/>
        <w:numPr>
          <w:ilvl w:val="1"/>
          <w:numId w:val="3"/>
        </w:numPr>
        <w:tabs>
          <w:tab w:val="left" w:pos="635"/>
        </w:tabs>
        <w:spacing w:before="0" w:after="0" w:line="193" w:lineRule="exact"/>
        <w:ind w:left="635" w:right="0" w:hanging="119"/>
        <w:jc w:val="both"/>
        <w:rPr>
          <w:rFonts w:ascii="Arial" w:hAnsi="Arial"/>
          <w:color w:val="334154"/>
          <w:position w:val="4"/>
          <w:sz w:val="19"/>
        </w:rPr>
      </w:pPr>
      <w:r>
        <w:rPr>
          <w:rFonts w:ascii="Arial" w:hAnsi="Arial"/>
          <w:position w:val="4"/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0pt;margin-top:0pt;height:841.9pt;width:595.3pt;mso-position-horizontal-relative:page;mso-position-vertical-relative:page;z-index:-251638784;mso-width-relative:page;mso-height-relative:page;" fillcolor="#F7F9FB" filled="t" stroked="f" coordsize="7560309,10692130" o:gfxdata="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gNLAHWAAAABwEAAA8AAAAAAAAAAQAgAAAAIgAAAGRycy9kb3ducmV2LnhtbFBLAQIUABQA&#10;AAAIAIdO4kA79Hi1KwIAAPcEAAAOAAAAAAAAAAEAIAAAACUBAABkcnMvZTJvRG9jLnhtbFBLBQYA&#10;AAAABgAGAFkBAADCBQAAAAA=&#10;" path="m7560002,10692003l0,10692003,0,0,7560002,0,7560002,1069200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position w:val="4"/>
          <w:sz w:val="1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3769995</wp:posOffset>
                </wp:positionH>
                <wp:positionV relativeFrom="page">
                  <wp:posOffset>431800</wp:posOffset>
                </wp:positionV>
                <wp:extent cx="9525" cy="9545955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545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45955">
                              <a:moveTo>
                                <a:pt x="9525" y="9545574"/>
                              </a:moveTo>
                              <a:lnTo>
                                <a:pt x="0" y="95455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545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296.85pt;margin-top:34pt;height:751.65pt;width:0.75pt;mso-position-horizontal-relative:page;mso-position-vertical-relative:page;z-index:251662336;mso-width-relative:page;mso-height-relative:page;" fillcolor="#E2E8EF" filled="t" stroked="f" coordsize="9525,9545955" o:gfxdata="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4EmQraAAAACwEAAA8AAAAAAAAAAQAgAAAAIgAAAGRycy9kb3ducmV2LnhtbFBLAQIUABQAAAAI&#10;AIdO4kApB5+RJAIAAOMEAAAOAAAAAAAAAAEAIAAAACkBAABkcnMvZTJvRG9jLnhtbFBLBQYAAAAA&#10;BgAGAFkBAAC/BQAAAAA=&#10;" path="m9525,9545574l0,9545574,0,0,9525,0,9525,9545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b/>
          <w:color w:val="334154"/>
          <w:sz w:val="19"/>
        </w:rPr>
        <w:t>Stores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/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DAO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Layer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→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MySQL: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Khi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khởi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động,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pacing w:val="-4"/>
          <w:sz w:val="19"/>
        </w:rPr>
        <w:t>tầng</w:t>
      </w:r>
    </w:p>
    <w:p w14:paraId="552CABF1">
      <w:pPr>
        <w:spacing w:before="95" w:line="345" w:lineRule="auto"/>
        <w:ind w:left="635" w:right="38" w:firstLine="0"/>
        <w:jc w:val="both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2920365</wp:posOffset>
                </wp:positionH>
                <wp:positionV relativeFrom="paragraph">
                  <wp:posOffset>457200</wp:posOffset>
                </wp:positionV>
                <wp:extent cx="381000" cy="14732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147320"/>
                          <a:chOff x="0" y="0"/>
                          <a:chExt cx="381000" cy="147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0041"/>
                            <a:ext cx="381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7000">
                                <a:moveTo>
                                  <a:pt x="352415" y="126977"/>
                                </a:moveTo>
                                <a:lnTo>
                                  <a:pt x="28575" y="126977"/>
                                </a:lnTo>
                                <a:lnTo>
                                  <a:pt x="17479" y="124723"/>
                                </a:lnTo>
                                <a:lnTo>
                                  <a:pt x="8393" y="118583"/>
                                </a:lnTo>
                                <a:lnTo>
                                  <a:pt x="2254" y="109497"/>
                                </a:lnTo>
                                <a:lnTo>
                                  <a:pt x="0" y="98402"/>
                                </a:lnTo>
                                <a:lnTo>
                                  <a:pt x="0" y="28584"/>
                                </a:lnTo>
                                <a:lnTo>
                                  <a:pt x="2254" y="17487"/>
                                </a:lnTo>
                                <a:lnTo>
                                  <a:pt x="8393" y="8398"/>
                                </a:lnTo>
                                <a:lnTo>
                                  <a:pt x="17479" y="2256"/>
                                </a:lnTo>
                                <a:lnTo>
                                  <a:pt x="28575" y="0"/>
                                </a:lnTo>
                                <a:lnTo>
                                  <a:pt x="352415" y="0"/>
                                </a:lnTo>
                                <a:lnTo>
                                  <a:pt x="363510" y="2256"/>
                                </a:lnTo>
                                <a:lnTo>
                                  <a:pt x="372596" y="8398"/>
                                </a:lnTo>
                                <a:lnTo>
                                  <a:pt x="378735" y="17487"/>
                                </a:lnTo>
                                <a:lnTo>
                                  <a:pt x="380990" y="28584"/>
                                </a:lnTo>
                                <a:lnTo>
                                  <a:pt x="380990" y="98402"/>
                                </a:lnTo>
                                <a:lnTo>
                                  <a:pt x="378735" y="109497"/>
                                </a:lnTo>
                                <a:lnTo>
                                  <a:pt x="372596" y="118583"/>
                                </a:lnTo>
                                <a:lnTo>
                                  <a:pt x="363510" y="124723"/>
                                </a:lnTo>
                                <a:lnTo>
                                  <a:pt x="352415" y="126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3810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41EC4">
                              <w:pPr>
                                <w:spacing w:before="40" w:line="191" w:lineRule="exact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7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95pt;margin-top:36pt;height:11.6pt;width:30pt;mso-position-horizontal-relative:page;z-index:251670528;mso-width-relative:page;mso-height-relative:page;" coordsize="381000,147320" o:gfxdata="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eiOky2QAAAAkBAAAPAAAAAAAA&#10;AAEAIAAAACIAAABkcnMvZG93bnJldi54bWxQSwECFAAUAAAACACHTuJANhRYamcDAAB7CgAADgAA&#10;AAAAAAABACAAAAAoAQAAZHJzL2Uyb0RvYy54bWxQSwUGAAAAAAYABgBZAQAAAQcAAAAA&#10;">
                <o:lock v:ext="edit" aspectratio="f"/>
                <v:shape id="Graphic 107" o:spid="_x0000_s1026" o:spt="100" style="position:absolute;left:0;top:10041;height:127000;width:381000;" fillcolor="#E2E8EF" filled="t" stroked="f" coordsize="381000,127000" o:gfxdata="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EYZbsAAADc&#10;AAAADwAAAAAAAAABACAAAAAiAAAAZHJzL2Rvd25yZXYueG1sUEsBAhQAFAAAAAgAh07iQDMvBZ47&#10;AAAAOQAAABAAAAAAAAAAAQAgAAAACgEAAGRycy9zaGFwZXhtbC54bWxQSwUGAAAAAAYABgBbAQAA&#10;tAMAAAAA&#10;" path="m352415,126977l28575,126977,17479,124723,8393,118583,2254,109497,0,98402,0,28584,2254,17487,8393,8398,17479,2256,28575,0,352415,0,363510,2256,372596,8398,378735,17487,380990,28584,380990,98402,378735,109497,372596,118583,363510,124723,352415,1269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0;top:0;height:147320;width:381000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241EC4">
                        <w:pPr>
                          <w:spacing w:before="40" w:line="191" w:lineRule="exact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7"/>
                          </w:rPr>
                          <w:t>MySQL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color w:val="334154"/>
          <w:sz w:val="19"/>
        </w:rPr>
        <w:t>DAO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Layer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nạp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dfi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liệu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cấu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hình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ban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đầu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(init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load)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lên bộ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nhớ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tạm.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Trong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quá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trình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vận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hành,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dfi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liệu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tfi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Store cập nhật xuống DAO và lưu vĩnh viễn vào</w:t>
      </w:r>
    </w:p>
    <w:p w14:paraId="03163F78">
      <w:pPr>
        <w:spacing w:before="0" w:line="228" w:lineRule="exact"/>
        <w:ind w:left="635" w:right="0" w:firstLine="0"/>
        <w:jc w:val="both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1967230</wp:posOffset>
                </wp:positionH>
                <wp:positionV relativeFrom="paragraph">
                  <wp:posOffset>6985</wp:posOffset>
                </wp:positionV>
                <wp:extent cx="640080" cy="127000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 h="127000">
                              <a:moveTo>
                                <a:pt x="611485" y="126968"/>
                              </a:moveTo>
                              <a:lnTo>
                                <a:pt x="28575" y="126968"/>
                              </a:lnTo>
                              <a:lnTo>
                                <a:pt x="17479" y="124713"/>
                              </a:lnTo>
                              <a:lnTo>
                                <a:pt x="8393" y="118574"/>
                              </a:lnTo>
                              <a:lnTo>
                                <a:pt x="2254" y="109488"/>
                              </a:lnTo>
                              <a:lnTo>
                                <a:pt x="0" y="98393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11485" y="0"/>
                              </a:lnTo>
                              <a:lnTo>
                                <a:pt x="622581" y="2254"/>
                              </a:lnTo>
                              <a:lnTo>
                                <a:pt x="631667" y="8393"/>
                              </a:lnTo>
                              <a:lnTo>
                                <a:pt x="637806" y="17479"/>
                              </a:lnTo>
                              <a:lnTo>
                                <a:pt x="640060" y="28575"/>
                              </a:lnTo>
                              <a:lnTo>
                                <a:pt x="640060" y="98393"/>
                              </a:lnTo>
                              <a:lnTo>
                                <a:pt x="637806" y="109488"/>
                              </a:lnTo>
                              <a:lnTo>
                                <a:pt x="631667" y="118574"/>
                              </a:lnTo>
                              <a:lnTo>
                                <a:pt x="622581" y="124713"/>
                              </a:lnTo>
                              <a:lnTo>
                                <a:pt x="611485" y="1269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154.9pt;margin-top:0.55pt;height:10pt;width:50.4pt;mso-position-horizontal-relative:page;z-index:-251636736;mso-width-relative:page;mso-height-relative:page;" fillcolor="#E2E8EF" filled="t" stroked="f" coordsize="640080,127000" o:gfxdata="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Szf2t1wAAAAgBAAAPAAAAAAAAAAEAIAAA&#10;ACIAAABkcnMvZG93bnJldi54bWxQSwECFAAUAAAACACHTuJAWolZi7gCAACuBwAADgAAAAAAAAAB&#10;ACAAAAAmAQAAZHJzL2Uyb0RvYy54bWxQSwUGAAAAAAYABgBZAQAAUAYAAAAA&#10;" path="m611485,126968l28575,126968,17479,124713,8393,118574,2254,109488,0,98393,0,28575,2254,17479,8393,8393,17479,2254,28575,0,611485,0,622581,2254,631667,8393,637806,17479,640060,28575,640060,98393,637806,109488,631667,118574,622581,124713,611485,12696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color w:val="334154"/>
          <w:sz w:val="19"/>
        </w:rPr>
        <w:t>thông</w:t>
      </w:r>
      <w:r>
        <w:rPr>
          <w:rFonts w:ascii="Arial" w:hAnsi="Arial"/>
          <w:color w:val="334154"/>
          <w:spacing w:val="-7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qua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kết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nối</w:t>
      </w:r>
      <w:r>
        <w:rPr>
          <w:rFonts w:ascii="Arial" w:hAnsi="Arial"/>
          <w:color w:val="334154"/>
          <w:spacing w:val="-3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tối</w:t>
      </w:r>
      <w:r>
        <w:rPr>
          <w:rFonts w:ascii="Arial" w:hAnsi="Arial"/>
          <w:color w:val="334154"/>
          <w:spacing w:val="-4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ưu</w:t>
      </w:r>
      <w:r>
        <w:rPr>
          <w:rFonts w:ascii="Arial" w:hAnsi="Arial"/>
          <w:color w:val="334154"/>
          <w:spacing w:val="37"/>
          <w:sz w:val="19"/>
        </w:rPr>
        <w:t xml:space="preserve"> </w:t>
      </w:r>
      <w:r>
        <w:rPr>
          <w:rFonts w:ascii="Courier New" w:hAnsi="Courier New"/>
          <w:color w:val="0F162A"/>
          <w:sz w:val="17"/>
        </w:rPr>
        <w:t>JDBC</w:t>
      </w:r>
      <w:r>
        <w:rPr>
          <w:rFonts w:ascii="Courier New" w:hAnsi="Courier New"/>
          <w:color w:val="0F162A"/>
          <w:spacing w:val="-8"/>
          <w:sz w:val="17"/>
        </w:rPr>
        <w:t xml:space="preserve"> </w:t>
      </w:r>
      <w:r>
        <w:rPr>
          <w:rFonts w:ascii="Courier New" w:hAnsi="Courier New"/>
          <w:color w:val="0F162A"/>
          <w:sz w:val="17"/>
        </w:rPr>
        <w:t>Pool</w:t>
      </w:r>
      <w:r>
        <w:rPr>
          <w:rFonts w:ascii="Courier New" w:hAnsi="Courier New"/>
          <w:color w:val="0F162A"/>
          <w:spacing w:val="-58"/>
          <w:sz w:val="17"/>
        </w:rPr>
        <w:t xml:space="preserve"> </w:t>
      </w:r>
      <w:r>
        <w:rPr>
          <w:rFonts w:ascii="Arial" w:hAnsi="Arial"/>
          <w:color w:val="334154"/>
          <w:spacing w:val="-10"/>
          <w:sz w:val="19"/>
        </w:rPr>
        <w:t>.</w:t>
      </w:r>
    </w:p>
    <w:p w14:paraId="616E3A5D">
      <w:pPr>
        <w:spacing w:before="140" w:line="336" w:lineRule="auto"/>
        <w:ind w:left="516" w:right="672" w:firstLine="0"/>
        <w:jc w:val="left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334154"/>
          <w:sz w:val="19"/>
        </w:rPr>
        <w:t>ROM (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Courier New" w:hAnsi="Courier New"/>
          <w:color w:val="0F162A"/>
          <w:sz w:val="17"/>
        </w:rPr>
        <w:t>READ_TIME: faster x1000</w:t>
      </w:r>
      <w:r>
        <w:rPr>
          <w:rFonts w:ascii="Courier New" w:hAnsi="Courier New"/>
          <w:color w:val="0F162A"/>
          <w:spacing w:val="-55"/>
          <w:sz w:val="17"/>
        </w:rPr>
        <w:t xml:space="preserve"> </w:t>
      </w:r>
      <w:r>
        <w:rPr>
          <w:rFonts w:ascii="Arial" w:hAnsi="Arial"/>
          <w:color w:val="334154"/>
          <w:sz w:val="19"/>
        </w:rPr>
        <w:t>), giải pháp giúp giải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quyết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triệt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để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tình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trạng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thắt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nút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cổ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chai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và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tối</w:t>
      </w:r>
      <w:r>
        <w:rPr>
          <w:rFonts w:ascii="Arial" w:hAnsi="Arial"/>
          <w:color w:val="334154"/>
          <w:spacing w:val="-5"/>
          <w:sz w:val="19"/>
        </w:rPr>
        <w:t xml:space="preserve"> </w:t>
      </w:r>
      <w:r>
        <w:rPr>
          <w:rFonts w:ascii="Arial" w:hAnsi="Arial"/>
          <w:color w:val="334154"/>
          <w:sz w:val="19"/>
        </w:rPr>
        <w:t>ưu hóa hiệu năng toàn hệ thống.</w:t>
      </w:r>
    </w:p>
    <w:p w14:paraId="1A34803F">
      <w:pPr>
        <w:spacing w:after="0" w:line="336" w:lineRule="auto"/>
        <w:jc w:val="left"/>
        <w:rPr>
          <w:rFonts w:ascii="Arial" w:hAnsi="Arial"/>
          <w:sz w:val="19"/>
        </w:rPr>
        <w:sectPr>
          <w:type w:val="continuous"/>
          <w:pgSz w:w="11910" w:h="16840"/>
          <w:pgMar w:top="0" w:right="425" w:bottom="0" w:left="425" w:header="720" w:footer="720" w:gutter="0"/>
          <w:cols w:equalWidth="0" w:num="2">
            <w:col w:w="5250" w:space="196"/>
            <w:col w:w="5614"/>
          </w:cols>
        </w:sectPr>
      </w:pPr>
    </w:p>
    <w:p w14:paraId="16696CFD">
      <w:pPr>
        <w:pStyle w:val="2"/>
        <w:rPr>
          <w:rFonts w:hint="default"/>
          <w:lang w:val="vi-VN"/>
        </w:rPr>
      </w:pPr>
      <w:bookmarkStart w:id="3" w:name="Báo Cáo Tổng Kết Tính Năng Dự Án"/>
      <w:bookmarkEnd w:id="3"/>
      <w:r>
        <w:rPr>
          <w:color w:val="1A365D"/>
        </w:rPr>
        <w:t>PHẦN</w:t>
      </w:r>
      <w:r>
        <w:rPr>
          <w:color w:val="1A365D"/>
          <w:spacing w:val="22"/>
        </w:rPr>
        <w:t xml:space="preserve"> </w:t>
      </w:r>
      <w:r>
        <w:rPr>
          <w:color w:val="1A365D"/>
        </w:rPr>
        <w:t>II</w:t>
      </w:r>
      <w:r>
        <w:rPr>
          <w:rFonts w:hint="default"/>
          <w:color w:val="1A365D"/>
          <w:lang w:val="vi-VN"/>
        </w:rPr>
        <w:t>I</w:t>
      </w:r>
      <w:r>
        <w:rPr>
          <w:color w:val="1A365D"/>
          <w:spacing w:val="23"/>
        </w:rPr>
        <w:t xml:space="preserve"> </w:t>
      </w:r>
      <w:r>
        <w:rPr>
          <w:color w:val="1A365D"/>
        </w:rPr>
        <w:t>-</w:t>
      </w:r>
      <w:r>
        <w:rPr>
          <w:rFonts w:hint="default"/>
          <w:color w:val="1A365D"/>
          <w:lang w:val="vi-VN"/>
        </w:rPr>
        <w:t xml:space="preserve"> CÁC CHỨC NĂNG ĐÃ ĐẠT ĐƯỢC</w:t>
      </w:r>
    </w:p>
    <w:p w14:paraId="0EF9BBB6">
      <w:pPr>
        <w:pStyle w:val="8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41275</wp:posOffset>
                </wp:positionV>
                <wp:extent cx="6624320" cy="6350"/>
                <wp:effectExtent l="0" t="0" r="0" b="0"/>
                <wp:wrapTopAndBottom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6350">
                              <a:moveTo>
                                <a:pt x="662399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623999" y="0"/>
                              </a:lnTo>
                              <a:lnTo>
                                <a:pt x="662399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36.85pt;margin-top:3.25pt;height:0.5pt;width:521.6pt;mso-position-horizontal-relative:page;mso-wrap-distance-bottom:0pt;mso-wrap-distance-top:0pt;z-index:-251630592;mso-width-relative:page;mso-height-relative:page;" fillcolor="#1A365D" filled="t" stroked="f" coordsize="6624320,6350" o:gfxdata="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LrWl&#10;1wAAAAcBAAAPAAAAAAAAAAEAIAAAACIAAABkcnMvZG93bnJldi54bWxQSwECFAAUAAAACACHTuJA&#10;R09+oiICAADjBAAADgAAAAAAAAABACAAAAAmAQAAZHJzL2Uyb0RvYy54bWxQSwUGAAAAAAYABgBZ&#10;AQAAugUAAAAA&#10;" path="m6623999,6350l0,6350,0,0,6623999,0,6623999,63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C29D2A">
      <w:pPr>
        <w:spacing w:before="85" w:line="266" w:lineRule="exact"/>
        <w:ind w:left="312" w:right="0" w:firstLine="0"/>
        <w:jc w:val="left"/>
        <w:rPr>
          <w:i/>
          <w:sz w:val="20"/>
        </w:rPr>
      </w:pPr>
      <w:r>
        <w:rPr>
          <w:i/>
          <w:color w:val="495467"/>
          <w:sz w:val="20"/>
        </w:rPr>
        <w:t>Báo</w:t>
      </w:r>
      <w:r>
        <w:rPr>
          <w:i/>
          <w:color w:val="495467"/>
          <w:spacing w:val="8"/>
          <w:sz w:val="20"/>
        </w:rPr>
        <w:t xml:space="preserve"> </w:t>
      </w:r>
      <w:r>
        <w:rPr>
          <w:i/>
          <w:color w:val="495467"/>
          <w:sz w:val="20"/>
        </w:rPr>
        <w:t>cáo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chi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ti</w:t>
      </w:r>
      <w:r>
        <w:rPr>
          <w:rFonts w:ascii="Palatino Linotype" w:hAnsi="Palatino Linotype"/>
          <w:i/>
          <w:color w:val="495467"/>
          <w:sz w:val="20"/>
        </w:rPr>
        <w:t>ế</w:t>
      </w:r>
      <w:r>
        <w:rPr>
          <w:i/>
          <w:color w:val="495467"/>
          <w:sz w:val="20"/>
        </w:rPr>
        <w:t>t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các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ch</w:t>
      </w:r>
      <w:r>
        <w:rPr>
          <w:rFonts w:ascii="Palatino Linotype" w:hAnsi="Palatino Linotype"/>
          <w:i/>
          <w:color w:val="495467"/>
          <w:sz w:val="20"/>
        </w:rPr>
        <w:t>ứ</w:t>
      </w:r>
      <w:r>
        <w:rPr>
          <w:i/>
          <w:color w:val="495467"/>
          <w:sz w:val="20"/>
        </w:rPr>
        <w:t>c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năng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đ</w:t>
      </w:r>
      <w:r>
        <w:rPr>
          <w:rFonts w:ascii="Palatino Linotype" w:hAnsi="Palatino Linotype"/>
          <w:i/>
          <w:color w:val="495467"/>
          <w:sz w:val="20"/>
        </w:rPr>
        <w:t>ạ</w:t>
      </w:r>
      <w:r>
        <w:rPr>
          <w:i/>
          <w:color w:val="495467"/>
          <w:sz w:val="20"/>
        </w:rPr>
        <w:t>t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đ</w:t>
      </w:r>
      <w:r>
        <w:rPr>
          <w:rFonts w:ascii="Palatino Linotype" w:hAnsi="Palatino Linotype"/>
          <w:i/>
          <w:color w:val="495467"/>
          <w:sz w:val="20"/>
        </w:rPr>
        <w:t>ượ</w:t>
      </w:r>
      <w:r>
        <w:rPr>
          <w:i/>
          <w:color w:val="495467"/>
          <w:sz w:val="20"/>
        </w:rPr>
        <w:t>c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đ</w:t>
      </w:r>
      <w:r>
        <w:rPr>
          <w:rFonts w:ascii="Palatino Linotype" w:hAnsi="Palatino Linotype"/>
          <w:i/>
          <w:color w:val="495467"/>
          <w:sz w:val="20"/>
        </w:rPr>
        <w:t>ố</w:t>
      </w:r>
      <w:r>
        <w:rPr>
          <w:i/>
          <w:color w:val="495467"/>
          <w:sz w:val="20"/>
        </w:rPr>
        <w:t>i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chi</w:t>
      </w:r>
      <w:r>
        <w:rPr>
          <w:rFonts w:ascii="Palatino Linotype" w:hAnsi="Palatino Linotype"/>
          <w:i/>
          <w:color w:val="495467"/>
          <w:sz w:val="20"/>
        </w:rPr>
        <w:t>ế</w:t>
      </w:r>
      <w:r>
        <w:rPr>
          <w:i/>
          <w:color w:val="495467"/>
          <w:sz w:val="20"/>
        </w:rPr>
        <w:t>u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theo</w:t>
      </w:r>
      <w:r>
        <w:rPr>
          <w:i/>
          <w:color w:val="495467"/>
          <w:spacing w:val="8"/>
          <w:sz w:val="20"/>
        </w:rPr>
        <w:t xml:space="preserve"> </w:t>
      </w:r>
      <w:r>
        <w:rPr>
          <w:i/>
          <w:color w:val="495467"/>
          <w:sz w:val="20"/>
        </w:rPr>
        <w:t>barem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đi</w:t>
      </w:r>
      <w:r>
        <w:rPr>
          <w:rFonts w:ascii="Palatino Linotype" w:hAnsi="Palatino Linotype"/>
          <w:i/>
          <w:color w:val="495467"/>
          <w:sz w:val="20"/>
        </w:rPr>
        <w:t>ể</w:t>
      </w:r>
      <w:r>
        <w:rPr>
          <w:i/>
          <w:color w:val="495467"/>
          <w:sz w:val="20"/>
        </w:rPr>
        <w:t>m,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phân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tách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rõ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gi</w:t>
      </w:r>
      <w:r>
        <w:rPr>
          <w:rFonts w:ascii="Palatino Linotype" w:hAnsi="Palatino Linotype"/>
          <w:i/>
          <w:color w:val="495467"/>
          <w:sz w:val="20"/>
        </w:rPr>
        <w:t>ả</w:t>
      </w:r>
      <w:r>
        <w:rPr>
          <w:i/>
          <w:color w:val="495467"/>
          <w:sz w:val="20"/>
        </w:rPr>
        <w:t>i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pháp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k</w:t>
      </w:r>
      <w:r>
        <w:rPr>
          <w:rFonts w:ascii="Palatino Linotype" w:hAnsi="Palatino Linotype"/>
          <w:i/>
          <w:color w:val="495467"/>
          <w:sz w:val="20"/>
        </w:rPr>
        <w:t>ỹ</w:t>
      </w:r>
      <w:r>
        <w:rPr>
          <w:rFonts w:ascii="Palatino Linotype" w:hAnsi="Palatino Linotype"/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thu</w:t>
      </w:r>
      <w:r>
        <w:rPr>
          <w:rFonts w:ascii="Palatino Linotype" w:hAnsi="Palatino Linotype"/>
          <w:i/>
          <w:color w:val="495467"/>
          <w:sz w:val="20"/>
        </w:rPr>
        <w:t>ậ</w:t>
      </w:r>
      <w:r>
        <w:rPr>
          <w:i/>
          <w:color w:val="495467"/>
          <w:sz w:val="20"/>
        </w:rPr>
        <w:t>t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và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lý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do</w:t>
      </w:r>
      <w:r>
        <w:rPr>
          <w:i/>
          <w:color w:val="495467"/>
          <w:spacing w:val="8"/>
          <w:sz w:val="20"/>
        </w:rPr>
        <w:t xml:space="preserve"> </w:t>
      </w:r>
      <w:r>
        <w:rPr>
          <w:i/>
          <w:color w:val="495467"/>
          <w:sz w:val="20"/>
        </w:rPr>
        <w:t>l</w:t>
      </w:r>
      <w:r>
        <w:rPr>
          <w:rFonts w:ascii="Palatino Linotype" w:hAnsi="Palatino Linotype"/>
          <w:i/>
          <w:color w:val="495467"/>
          <w:sz w:val="20"/>
        </w:rPr>
        <w:t>ự</w:t>
      </w:r>
      <w:r>
        <w:rPr>
          <w:i/>
          <w:color w:val="495467"/>
          <w:sz w:val="20"/>
        </w:rPr>
        <w:t>a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ch</w:t>
      </w:r>
      <w:r>
        <w:rPr>
          <w:rFonts w:ascii="Palatino Linotype" w:hAnsi="Palatino Linotype"/>
          <w:i/>
          <w:color w:val="495467"/>
          <w:sz w:val="20"/>
        </w:rPr>
        <w:t>ọ</w:t>
      </w:r>
      <w:r>
        <w:rPr>
          <w:i/>
          <w:color w:val="495467"/>
          <w:sz w:val="20"/>
        </w:rPr>
        <w:t>n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z w:val="20"/>
        </w:rPr>
        <w:t>nh</w:t>
      </w:r>
      <w:r>
        <w:rPr>
          <w:rFonts w:ascii="Palatino Linotype" w:hAnsi="Palatino Linotype"/>
          <w:i/>
          <w:color w:val="495467"/>
          <w:sz w:val="20"/>
        </w:rPr>
        <w:t>ằ</w:t>
      </w:r>
      <w:r>
        <w:rPr>
          <w:i/>
          <w:color w:val="495467"/>
          <w:sz w:val="20"/>
        </w:rPr>
        <w:t>m</w:t>
      </w:r>
      <w:r>
        <w:rPr>
          <w:i/>
          <w:color w:val="495467"/>
          <w:spacing w:val="9"/>
          <w:sz w:val="20"/>
        </w:rPr>
        <w:t xml:space="preserve"> </w:t>
      </w:r>
      <w:r>
        <w:rPr>
          <w:i/>
          <w:color w:val="495467"/>
          <w:spacing w:val="-5"/>
          <w:sz w:val="20"/>
        </w:rPr>
        <w:t>t</w:t>
      </w:r>
      <w:r>
        <w:rPr>
          <w:rFonts w:ascii="Palatino Linotype" w:hAnsi="Palatino Linotype"/>
          <w:i/>
          <w:color w:val="495467"/>
          <w:spacing w:val="-5"/>
          <w:sz w:val="20"/>
        </w:rPr>
        <w:t>ố</w:t>
      </w:r>
      <w:r>
        <w:rPr>
          <w:i/>
          <w:color w:val="495467"/>
          <w:spacing w:val="-5"/>
          <w:sz w:val="20"/>
        </w:rPr>
        <w:t>i</w:t>
      </w:r>
    </w:p>
    <w:p w14:paraId="0684A944">
      <w:pPr>
        <w:spacing w:before="0" w:line="266" w:lineRule="exact"/>
        <w:ind w:left="312" w:right="0" w:firstLine="0"/>
        <w:jc w:val="left"/>
        <w:rPr>
          <w:i/>
          <w:color w:val="495467"/>
          <w:spacing w:val="-2"/>
          <w:sz w:val="20"/>
        </w:rPr>
      </w:pPr>
      <w:r>
        <w:rPr>
          <w:rFonts w:ascii="Palatino Linotype" w:hAnsi="Palatino Linotype"/>
          <w:i/>
          <w:color w:val="495467"/>
          <w:sz w:val="20"/>
        </w:rPr>
        <w:t>ư</w:t>
      </w:r>
      <w:r>
        <w:rPr>
          <w:i/>
          <w:color w:val="495467"/>
          <w:sz w:val="20"/>
        </w:rPr>
        <w:t>u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hóa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tính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an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toàn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đ</w:t>
      </w:r>
      <w:r>
        <w:rPr>
          <w:rFonts w:ascii="Palatino Linotype" w:hAnsi="Palatino Linotype"/>
          <w:i/>
          <w:color w:val="495467"/>
          <w:sz w:val="20"/>
        </w:rPr>
        <w:t>ồ</w:t>
      </w:r>
      <w:r>
        <w:rPr>
          <w:i/>
          <w:color w:val="495467"/>
          <w:sz w:val="20"/>
        </w:rPr>
        <w:t>ng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th</w:t>
      </w:r>
      <w:r>
        <w:rPr>
          <w:rFonts w:ascii="Palatino Linotype" w:hAnsi="Palatino Linotype"/>
          <w:i/>
          <w:color w:val="495467"/>
          <w:sz w:val="20"/>
        </w:rPr>
        <w:t>ờ</w:t>
      </w:r>
      <w:r>
        <w:rPr>
          <w:i/>
          <w:color w:val="495467"/>
          <w:sz w:val="20"/>
        </w:rPr>
        <w:t>i,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hi</w:t>
      </w:r>
      <w:r>
        <w:rPr>
          <w:rFonts w:ascii="Palatino Linotype" w:hAnsi="Palatino Linotype"/>
          <w:i/>
          <w:color w:val="495467"/>
          <w:sz w:val="20"/>
        </w:rPr>
        <w:t>ệ</w:t>
      </w:r>
      <w:r>
        <w:rPr>
          <w:i/>
          <w:color w:val="495467"/>
          <w:sz w:val="20"/>
        </w:rPr>
        <w:t>u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năng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h</w:t>
      </w:r>
      <w:r>
        <w:rPr>
          <w:rFonts w:ascii="Palatino Linotype" w:hAnsi="Palatino Linotype"/>
          <w:i/>
          <w:color w:val="495467"/>
          <w:sz w:val="20"/>
        </w:rPr>
        <w:t>ệ</w:t>
      </w:r>
      <w:r>
        <w:rPr>
          <w:rFonts w:ascii="Palatino Linotype" w:hAnsi="Palatino Linotype"/>
          <w:i/>
          <w:color w:val="495467"/>
          <w:spacing w:val="3"/>
          <w:sz w:val="20"/>
        </w:rPr>
        <w:t xml:space="preserve"> </w:t>
      </w:r>
      <w:r>
        <w:rPr>
          <w:i/>
          <w:color w:val="495467"/>
          <w:sz w:val="20"/>
        </w:rPr>
        <w:t>th</w:t>
      </w:r>
      <w:r>
        <w:rPr>
          <w:rFonts w:ascii="Palatino Linotype" w:hAnsi="Palatino Linotype"/>
          <w:i/>
          <w:color w:val="495467"/>
          <w:sz w:val="20"/>
        </w:rPr>
        <w:t>ố</w:t>
      </w:r>
      <w:r>
        <w:rPr>
          <w:i/>
          <w:color w:val="495467"/>
          <w:sz w:val="20"/>
        </w:rPr>
        <w:t>ng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và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tr</w:t>
      </w:r>
      <w:r>
        <w:rPr>
          <w:rFonts w:ascii="Palatino Linotype" w:hAnsi="Palatino Linotype"/>
          <w:i/>
          <w:color w:val="495467"/>
          <w:sz w:val="20"/>
        </w:rPr>
        <w:t>ả</w:t>
      </w:r>
      <w:r>
        <w:rPr>
          <w:i/>
          <w:color w:val="495467"/>
          <w:sz w:val="20"/>
        </w:rPr>
        <w:t>i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z w:val="20"/>
        </w:rPr>
        <w:t>nghi</w:t>
      </w:r>
      <w:r>
        <w:rPr>
          <w:rFonts w:ascii="Palatino Linotype" w:hAnsi="Palatino Linotype"/>
          <w:i/>
          <w:color w:val="495467"/>
          <w:sz w:val="20"/>
        </w:rPr>
        <w:t>ệ</w:t>
      </w:r>
      <w:r>
        <w:rPr>
          <w:i/>
          <w:color w:val="495467"/>
          <w:sz w:val="20"/>
        </w:rPr>
        <w:t>m</w:t>
      </w:r>
      <w:r>
        <w:rPr>
          <w:i/>
          <w:color w:val="495467"/>
          <w:spacing w:val="1"/>
          <w:sz w:val="20"/>
        </w:rPr>
        <w:t xml:space="preserve"> </w:t>
      </w:r>
      <w:r>
        <w:rPr>
          <w:i/>
          <w:color w:val="495467"/>
          <w:sz w:val="20"/>
        </w:rPr>
        <w:t>ng</w:t>
      </w:r>
      <w:r>
        <w:rPr>
          <w:rFonts w:ascii="Palatino Linotype" w:hAnsi="Palatino Linotype"/>
          <w:i/>
          <w:color w:val="495467"/>
          <w:sz w:val="20"/>
        </w:rPr>
        <w:t>ườ</w:t>
      </w:r>
      <w:r>
        <w:rPr>
          <w:i/>
          <w:color w:val="495467"/>
          <w:sz w:val="20"/>
        </w:rPr>
        <w:t>i</w:t>
      </w:r>
      <w:r>
        <w:rPr>
          <w:i/>
          <w:color w:val="495467"/>
          <w:spacing w:val="2"/>
          <w:sz w:val="20"/>
        </w:rPr>
        <w:t xml:space="preserve"> </w:t>
      </w:r>
      <w:r>
        <w:rPr>
          <w:i/>
          <w:color w:val="495467"/>
          <w:spacing w:val="-2"/>
          <w:sz w:val="20"/>
        </w:rPr>
        <w:t>dùng.</w:t>
      </w:r>
    </w:p>
    <w:p w14:paraId="73C5638E">
      <w:pPr>
        <w:spacing w:before="0" w:line="266" w:lineRule="exact"/>
        <w:ind w:left="312" w:right="0" w:firstLine="0"/>
        <w:jc w:val="left"/>
        <w:rPr>
          <w:i/>
          <w:color w:val="495467"/>
          <w:spacing w:val="-2"/>
          <w:sz w:val="20"/>
        </w:rPr>
      </w:pPr>
    </w:p>
    <w:p w14:paraId="308D8E29">
      <w:pPr>
        <w:pStyle w:val="10"/>
        <w:numPr>
          <w:ilvl w:val="0"/>
          <w:numId w:val="4"/>
        </w:numPr>
        <w:tabs>
          <w:tab w:val="left" w:pos="687"/>
        </w:tabs>
        <w:spacing w:before="106" w:after="0" w:line="240" w:lineRule="auto"/>
        <w:ind w:left="687" w:right="0" w:hanging="225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55245</wp:posOffset>
                </wp:positionV>
                <wp:extent cx="38100" cy="190500"/>
                <wp:effectExtent l="0" t="0" r="0" b="0"/>
                <wp:wrapNone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0">
                              <a:moveTo>
                                <a:pt x="38100" y="190027"/>
                              </a:moveTo>
                              <a:lnTo>
                                <a:pt x="0" y="1900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0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" o:spid="_x0000_s1026" o:spt="100" style="position:absolute;left:0pt;margin-left:36.85pt;margin-top:4.35pt;height:15pt;width:3pt;mso-position-horizontal-relative:page;z-index:251672576;mso-width-relative:page;mso-height-relative:page;" fillcolor="#2A6BAF" filled="t" stroked="f" coordsize="38100,190500" o:gfxdata="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KyKGh0wAAAAYB&#10;AAAPAAAAAAAAAAEAIAAAACIAAABkcnMvZG93bnJldi54bWxQSwECFAAUAAAACACHTuJAPPSwKSAC&#10;AADjBAAADgAAAAAAAAABACAAAAAiAQAAZHJzL2Uyb0RvYy54bWxQSwUGAAAAAAYABgBZAQAAtAUA&#10;AAAA&#10;" path="m38100,190027l0,190027,0,0,38100,0,38100,1900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1. Thiết kế lớp, cây kế thừa và Design P"/>
      <w:bookmarkEnd w:id="4"/>
      <w:r>
        <w:rPr>
          <w:b/>
          <w:color w:val="1A365D"/>
          <w:sz w:val="23"/>
        </w:rPr>
        <w:t>Thiết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kế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lớp,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cây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kế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thừa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và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Design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pacing w:val="-2"/>
          <w:sz w:val="23"/>
        </w:rPr>
        <w:t>Pattern</w:t>
      </w:r>
    </w:p>
    <w:p w14:paraId="6A1C1B0A">
      <w:pPr>
        <w:pStyle w:val="8"/>
        <w:spacing w:before="7"/>
        <w:rPr>
          <w:b/>
          <w:sz w:val="6"/>
        </w:rPr>
      </w:pPr>
    </w:p>
    <w:tbl>
      <w:tblPr>
        <w:tblStyle w:val="7"/>
        <w:tblW w:w="0" w:type="auto"/>
        <w:tblInd w:w="327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8854"/>
      </w:tblGrid>
      <w:tr w14:paraId="37DE1A79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 w:hRule="atLeast"/>
        </w:trPr>
        <w:tc>
          <w:tcPr>
            <w:tcW w:w="1562" w:type="dxa"/>
            <w:shd w:val="clear" w:color="auto" w:fill="F6F9FB"/>
          </w:tcPr>
          <w:p w14:paraId="555D5093">
            <w:pPr>
              <w:pStyle w:val="11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Chức</w:t>
            </w:r>
            <w:r>
              <w:rPr>
                <w:b/>
                <w:color w:val="2D3648"/>
                <w:spacing w:val="-2"/>
                <w:sz w:val="23"/>
              </w:rPr>
              <w:t xml:space="preserve"> </w:t>
            </w:r>
            <w:r>
              <w:rPr>
                <w:b/>
                <w:color w:val="2D3648"/>
                <w:spacing w:val="-4"/>
                <w:sz w:val="23"/>
              </w:rPr>
              <w:t>năng</w:t>
            </w:r>
          </w:p>
        </w:tc>
        <w:tc>
          <w:tcPr>
            <w:tcW w:w="8854" w:type="dxa"/>
          </w:tcPr>
          <w:p w14:paraId="71A90144">
            <w:pPr>
              <w:pStyle w:val="11"/>
              <w:spacing w:before="61" w:line="230" w:lineRule="auto"/>
              <w:ind w:right="75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Tri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n khai hoàn thi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các th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ể </w:t>
            </w:r>
            <w:r>
              <w:rPr>
                <w:color w:val="212121"/>
                <w:sz w:val="23"/>
              </w:rPr>
              <w:t xml:space="preserve">lõi: </w:t>
            </w:r>
            <w:r>
              <w:rPr>
                <w:b/>
                <w:color w:val="212121"/>
                <w:sz w:val="23"/>
              </w:rPr>
              <w:t>User, Item, Auction, BidTransaction</w:t>
            </w:r>
            <w:r>
              <w:rPr>
                <w:color w:val="212121"/>
                <w:sz w:val="23"/>
              </w:rPr>
              <w:t>. Vai trò 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 dùng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(Bidder,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Seller,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Admin)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rFonts w:ascii="Palatino Linotype" w:hAnsi="Palatino Linotype"/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linh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ho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qua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Enum</w:t>
            </w:r>
            <w:r>
              <w:rPr>
                <w:color w:val="212121"/>
                <w:spacing w:val="-15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>UserRole</w:t>
            </w:r>
            <w:r>
              <w:rPr>
                <w:i/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rFonts w:ascii="Palatino Linotype" w:hAnsi="Palatino Linotype"/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User.</w:t>
            </w:r>
            <w:r>
              <w:rPr>
                <w:color w:val="212121"/>
                <w:spacing w:val="-9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Áp 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chu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n m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các nguyên t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c OOP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và các Design Pattern kinh đi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n.</w:t>
            </w:r>
          </w:p>
        </w:tc>
      </w:tr>
      <w:tr w14:paraId="39B10320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7" w:hRule="atLeast"/>
        </w:trPr>
        <w:tc>
          <w:tcPr>
            <w:tcW w:w="1562" w:type="dxa"/>
            <w:shd w:val="clear" w:color="auto" w:fill="F6F9FB"/>
          </w:tcPr>
          <w:p w14:paraId="46AB05DE">
            <w:pPr>
              <w:pStyle w:val="11"/>
              <w:spacing w:line="261" w:lineRule="auto"/>
              <w:ind w:right="3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Giải</w:t>
            </w:r>
            <w:r>
              <w:rPr>
                <w:b/>
                <w:color w:val="2D3648"/>
                <w:spacing w:val="-15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pháp</w:t>
            </w:r>
            <w:r>
              <w:rPr>
                <w:b/>
                <w:color w:val="2D3648"/>
                <w:spacing w:val="-14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&amp; Lý do</w:t>
            </w:r>
          </w:p>
        </w:tc>
        <w:tc>
          <w:tcPr>
            <w:tcW w:w="8854" w:type="dxa"/>
          </w:tcPr>
          <w:p w14:paraId="0D9C2266">
            <w:pPr>
              <w:pStyle w:val="11"/>
              <w:numPr>
                <w:ilvl w:val="0"/>
                <w:numId w:val="5"/>
              </w:numPr>
              <w:tabs>
                <w:tab w:val="left" w:pos="307"/>
              </w:tabs>
              <w:spacing w:before="61" w:after="0" w:line="230" w:lineRule="auto"/>
              <w:ind w:left="307" w:right="76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>OOP (Kế thừa &amp; Đóng gói):</w:t>
            </w:r>
            <w:r>
              <w:rPr>
                <w:b/>
                <w:color w:val="212121"/>
                <w:spacing w:val="-2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o l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p tr</w:t>
            </w:r>
            <w:r>
              <w:rPr>
                <w:rFonts w:ascii="Palatino Linotype" w:hAnsi="Palatino Linotype"/>
                <w:color w:val="212121"/>
                <w:sz w:val="23"/>
              </w:rPr>
              <w:t>ừ</w:t>
            </w:r>
            <w:r>
              <w:rPr>
                <w:color w:val="212121"/>
                <w:sz w:val="23"/>
              </w:rPr>
              <w:t>u t</w:t>
            </w:r>
            <w:r>
              <w:rPr>
                <w:rFonts w:ascii="Palatino Linotype" w:hAnsi="Palatino Linotype"/>
                <w:color w:val="212121"/>
                <w:sz w:val="23"/>
              </w:rPr>
              <w:t>ượ</w:t>
            </w:r>
            <w:r>
              <w:rPr>
                <w:color w:val="212121"/>
                <w:sz w:val="23"/>
              </w:rPr>
              <w:t>ng c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ơ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ở </w:t>
            </w:r>
            <w:r>
              <w:rPr>
                <w:i/>
                <w:color w:val="212121"/>
                <w:sz w:val="23"/>
              </w:rPr>
              <w:t xml:space="preserve">Entity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a id cho các model k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ế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ừ</w:t>
            </w:r>
            <w:r>
              <w:rPr>
                <w:color w:val="212121"/>
                <w:sz w:val="23"/>
              </w:rPr>
              <w:t>a. L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 xml:space="preserve">p </w:t>
            </w:r>
            <w:r>
              <w:rPr>
                <w:i/>
                <w:color w:val="212121"/>
                <w:sz w:val="23"/>
              </w:rPr>
              <w:t xml:space="preserve">Item </w:t>
            </w:r>
            <w:r>
              <w:rPr>
                <w:color w:val="212121"/>
                <w:sz w:val="23"/>
              </w:rPr>
              <w:t>là cha 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 các phân lo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i c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ể </w:t>
            </w:r>
            <w:r>
              <w:rPr>
                <w:color w:val="212121"/>
                <w:sz w:val="23"/>
              </w:rPr>
              <w:t>nh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ư </w:t>
            </w:r>
            <w:r>
              <w:rPr>
                <w:i/>
                <w:color w:val="212121"/>
                <w:sz w:val="23"/>
              </w:rPr>
              <w:t>Art, Electronics, Vehicle</w:t>
            </w:r>
            <w:r>
              <w:rPr>
                <w:color w:val="212121"/>
                <w:sz w:val="23"/>
              </w:rPr>
              <w:t>. Thu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c tính quan tr</w:t>
            </w:r>
            <w:r>
              <w:rPr>
                <w:rFonts w:ascii="Palatino Linotype" w:hAnsi="Palatino Linotype"/>
                <w:color w:val="212121"/>
                <w:sz w:val="23"/>
              </w:rPr>
              <w:t>ọ</w:t>
            </w:r>
            <w:r>
              <w:rPr>
                <w:color w:val="212121"/>
                <w:sz w:val="23"/>
              </w:rPr>
              <w:t>ng (s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ố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ư </w:t>
            </w:r>
            <w:r>
              <w:rPr>
                <w:i/>
                <w:color w:val="212121"/>
                <w:sz w:val="23"/>
              </w:rPr>
              <w:t>availableBalance</w:t>
            </w:r>
            <w:r>
              <w:rPr>
                <w:color w:val="212121"/>
                <w:sz w:val="23"/>
              </w:rPr>
              <w:t>) đ</w:t>
            </w:r>
            <w:r>
              <w:rPr>
                <w:rFonts w:ascii="Palatino Linotype" w:hAnsi="Palatino Linotype"/>
                <w:color w:val="212121"/>
                <w:sz w:val="23"/>
              </w:rPr>
              <w:t>ượ</w:t>
            </w:r>
            <w:r>
              <w:rPr>
                <w:color w:val="212121"/>
                <w:sz w:val="23"/>
              </w:rPr>
              <w:t>c đóng gói (private/protected), ch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ỉ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ử</w:t>
            </w:r>
            <w:r>
              <w:rPr>
                <w:color w:val="212121"/>
                <w:sz w:val="23"/>
              </w:rPr>
              <w:t>a đ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color w:val="212121"/>
                <w:sz w:val="23"/>
              </w:rPr>
              <w:t>i qua ph</w:t>
            </w:r>
            <w:r>
              <w:rPr>
                <w:rFonts w:ascii="Palatino Linotype" w:hAnsi="Palatino Linotype"/>
                <w:color w:val="212121"/>
                <w:sz w:val="23"/>
              </w:rPr>
              <w:t>ươ</w:t>
            </w:r>
            <w:r>
              <w:rPr>
                <w:color w:val="212121"/>
                <w:sz w:val="23"/>
              </w:rPr>
              <w:t>ng th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 ki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m soát r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i ro (</w:t>
            </w:r>
            <w:r>
              <w:rPr>
                <w:i/>
                <w:color w:val="212121"/>
                <w:sz w:val="23"/>
              </w:rPr>
              <w:t>deposit, withdraw, freezeBalance</w:t>
            </w:r>
            <w:r>
              <w:rPr>
                <w:color w:val="212121"/>
                <w:sz w:val="23"/>
              </w:rPr>
              <w:t>) đ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ể </w:t>
            </w:r>
            <w:r>
              <w:rPr>
                <w:color w:val="212121"/>
                <w:sz w:val="23"/>
              </w:rPr>
              <w:t>tránh thay đ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color w:val="212121"/>
                <w:sz w:val="23"/>
              </w:rPr>
              <w:t>i 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tùy ti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n.</w:t>
            </w:r>
          </w:p>
          <w:p w14:paraId="50ED610B">
            <w:pPr>
              <w:pStyle w:val="11"/>
              <w:numPr>
                <w:ilvl w:val="0"/>
                <w:numId w:val="5"/>
              </w:numPr>
              <w:tabs>
                <w:tab w:val="left" w:pos="307"/>
              </w:tabs>
              <w:spacing w:before="20" w:after="0" w:line="230" w:lineRule="auto"/>
              <w:ind w:left="307" w:right="78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DAO Pattern: </w:t>
            </w:r>
            <w:r>
              <w:rPr>
                <w:color w:val="212121"/>
                <w:sz w:val="23"/>
              </w:rPr>
              <w:t>Toàn 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ộ </w:t>
            </w:r>
            <w:r>
              <w:rPr>
                <w:color w:val="212121"/>
                <w:sz w:val="23"/>
              </w:rPr>
              <w:t>thao tác c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ơ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ở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đ</w:t>
            </w:r>
            <w:r>
              <w:rPr>
                <w:rFonts w:ascii="Palatino Linotype" w:hAnsi="Palatino Linotype"/>
                <w:color w:val="212121"/>
                <w:sz w:val="23"/>
              </w:rPr>
              <w:t>ượ</w:t>
            </w:r>
            <w:r>
              <w:rPr>
                <w:color w:val="212121"/>
                <w:sz w:val="23"/>
              </w:rPr>
              <w:t>c tách bi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t hoàn toàn vào các l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p DAO (nh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ư </w:t>
            </w:r>
            <w:r>
              <w:rPr>
                <w:i/>
                <w:color w:val="212121"/>
                <w:sz w:val="23"/>
              </w:rPr>
              <w:t>UserDAO, AuctionDAO, BidTransactionDAO</w:t>
            </w:r>
            <w:r>
              <w:rPr>
                <w:color w:val="212121"/>
                <w:sz w:val="23"/>
              </w:rPr>
              <w:t>). Giúp logic 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p v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(Service/ Engine) không dính ch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 v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i các câu l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nh SQL, tuân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ủ </w:t>
            </w:r>
            <w:r>
              <w:rPr>
                <w:color w:val="212121"/>
                <w:sz w:val="23"/>
              </w:rPr>
              <w:t>nguyên t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c Single Responsibility, 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ễ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trì ho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c đ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color w:val="212121"/>
                <w:sz w:val="23"/>
              </w:rPr>
              <w:t>i c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ơ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ở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sau này.</w:t>
            </w:r>
          </w:p>
          <w:p w14:paraId="2398CDC6">
            <w:pPr>
              <w:pStyle w:val="11"/>
              <w:numPr>
                <w:ilvl w:val="0"/>
                <w:numId w:val="5"/>
              </w:numPr>
              <w:tabs>
                <w:tab w:val="left" w:pos="307"/>
              </w:tabs>
              <w:spacing w:before="19" w:after="0" w:line="230" w:lineRule="auto"/>
              <w:ind w:left="307" w:right="79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Observer Pattern: 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ng 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m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nh m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ẽ </w:t>
            </w:r>
            <w:r>
              <w:rPr>
                <w:color w:val="212121"/>
                <w:sz w:val="23"/>
              </w:rPr>
              <w:t xml:space="preserve">qua package </w:t>
            </w:r>
            <w:r>
              <w:rPr>
                <w:i/>
                <w:color w:val="212121"/>
                <w:sz w:val="23"/>
              </w:rPr>
              <w:t xml:space="preserve">observer </w:t>
            </w:r>
            <w:r>
              <w:rPr>
                <w:color w:val="212121"/>
                <w:sz w:val="23"/>
              </w:rPr>
              <w:t>(v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 xml:space="preserve">i </w:t>
            </w:r>
            <w:r>
              <w:rPr>
                <w:i/>
                <w:color w:val="212121"/>
                <w:sz w:val="23"/>
              </w:rPr>
              <w:t>EventBus, ClientNotificationObserver</w:t>
            </w:r>
            <w:r>
              <w:rPr>
                <w:color w:val="212121"/>
                <w:sz w:val="23"/>
              </w:rPr>
              <w:t>) nh</w:t>
            </w:r>
            <w:r>
              <w:rPr>
                <w:rFonts w:ascii="Palatino Linotype" w:hAnsi="Palatino Linotype"/>
                <w:color w:val="212121"/>
                <w:sz w:val="23"/>
              </w:rPr>
              <w:t>ằ</w:t>
            </w:r>
            <w:r>
              <w:rPr>
                <w:color w:val="212121"/>
                <w:sz w:val="23"/>
              </w:rPr>
              <w:t>m l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ng nghe và phân phát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giá, gi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 thi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u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ph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thu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c c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ng (tight-coupling) gi</w:t>
            </w:r>
            <w:r>
              <w:rPr>
                <w:rFonts w:ascii="Palatino Linotype" w:hAnsi="Palatino Linotype"/>
                <w:color w:val="212121"/>
                <w:sz w:val="23"/>
              </w:rPr>
              <w:t>ữ</w:t>
            </w:r>
            <w:r>
              <w:rPr>
                <w:color w:val="212121"/>
                <w:sz w:val="23"/>
              </w:rPr>
              <w:t>a các thành ph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n.</w:t>
            </w:r>
          </w:p>
        </w:tc>
      </w:tr>
    </w:tbl>
    <w:p w14:paraId="12BB8CE6">
      <w:pPr>
        <w:pStyle w:val="10"/>
        <w:numPr>
          <w:ilvl w:val="0"/>
          <w:numId w:val="4"/>
        </w:numPr>
        <w:tabs>
          <w:tab w:val="left" w:pos="692"/>
        </w:tabs>
        <w:spacing w:before="110" w:after="0" w:line="240" w:lineRule="auto"/>
        <w:ind w:left="692" w:right="0" w:hanging="23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57785</wp:posOffset>
                </wp:positionV>
                <wp:extent cx="38100" cy="19050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0">
                              <a:moveTo>
                                <a:pt x="38100" y="190027"/>
                              </a:moveTo>
                              <a:lnTo>
                                <a:pt x="0" y="1900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0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36.85pt;margin-top:4.55pt;height:15pt;width:3pt;mso-position-horizontal-relative:page;z-index:251672576;mso-width-relative:page;mso-height-relative:page;" fillcolor="#2A6BAF" filled="t" stroked="f" coordsize="38100,190500" o:gfxdata="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Va9ANMAAAAG&#10;AQAADwAAAAAAAAABACAAAAAiAAAAZHJzL2Rvd25yZXYueG1sUEsBAhQAFAAAAAgAh07iQGPMKLsh&#10;AgAA4wQAAA4AAAAAAAAAAQAgAAAAIgEAAGRycy9lMm9Eb2MueG1sUEsFBgAAAAAGAAYAWQEAALUF&#10;AAAAAA==&#10;" path="m38100,190027l0,190027,0,0,38100,0,38100,1900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5" w:name="2. Chức năng chính"/>
      <w:bookmarkEnd w:id="5"/>
      <w:r>
        <w:rPr>
          <w:b/>
          <w:color w:val="1A365D"/>
          <w:sz w:val="23"/>
        </w:rPr>
        <w:t>Chức</w:t>
      </w:r>
      <w:r>
        <w:rPr>
          <w:b/>
          <w:color w:val="1A365D"/>
          <w:spacing w:val="-1"/>
          <w:sz w:val="23"/>
        </w:rPr>
        <w:t xml:space="preserve"> </w:t>
      </w:r>
      <w:r>
        <w:rPr>
          <w:b/>
          <w:color w:val="1A365D"/>
          <w:sz w:val="23"/>
        </w:rPr>
        <w:t>năng</w:t>
      </w:r>
      <w:r>
        <w:rPr>
          <w:b/>
          <w:color w:val="1A365D"/>
          <w:spacing w:val="-1"/>
          <w:sz w:val="23"/>
        </w:rPr>
        <w:t xml:space="preserve"> </w:t>
      </w:r>
      <w:r>
        <w:rPr>
          <w:b/>
          <w:color w:val="1A365D"/>
          <w:spacing w:val="-2"/>
          <w:sz w:val="23"/>
        </w:rPr>
        <w:t>chính</w:t>
      </w:r>
    </w:p>
    <w:p w14:paraId="569C569C">
      <w:pPr>
        <w:pStyle w:val="8"/>
        <w:spacing w:before="7"/>
        <w:rPr>
          <w:b/>
          <w:sz w:val="6"/>
        </w:rPr>
      </w:pPr>
    </w:p>
    <w:tbl>
      <w:tblPr>
        <w:tblStyle w:val="7"/>
        <w:tblW w:w="0" w:type="auto"/>
        <w:tblInd w:w="327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8854"/>
      </w:tblGrid>
      <w:tr w14:paraId="5C733BAF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 w:hRule="atLeast"/>
        </w:trPr>
        <w:tc>
          <w:tcPr>
            <w:tcW w:w="1562" w:type="dxa"/>
            <w:shd w:val="clear" w:color="auto" w:fill="F6F9FB"/>
          </w:tcPr>
          <w:p w14:paraId="1543D882">
            <w:pPr>
              <w:pStyle w:val="11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Chức</w:t>
            </w:r>
            <w:r>
              <w:rPr>
                <w:b/>
                <w:color w:val="2D3648"/>
                <w:spacing w:val="-2"/>
                <w:sz w:val="23"/>
              </w:rPr>
              <w:t xml:space="preserve"> </w:t>
            </w:r>
            <w:r>
              <w:rPr>
                <w:b/>
                <w:color w:val="2D3648"/>
                <w:spacing w:val="-4"/>
                <w:sz w:val="23"/>
              </w:rPr>
              <w:t>năng</w:t>
            </w:r>
          </w:p>
        </w:tc>
        <w:tc>
          <w:tcPr>
            <w:tcW w:w="8854" w:type="dxa"/>
          </w:tcPr>
          <w:p w14:paraId="37A2ADBF">
            <w:pPr>
              <w:pStyle w:val="11"/>
              <w:spacing w:before="61" w:line="230" w:lineRule="auto"/>
              <w:ind w:right="80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Qu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lý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toàn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vòng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dùng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(đăng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ký,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đăng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nh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p,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p/rút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ti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n,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phân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quy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n).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lý s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ph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 và phiên 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 (t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o m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i, b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t đ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u, 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thúc). X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lý 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p v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 giá (Bid) và ki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m soát l</w:t>
            </w:r>
            <w:r>
              <w:rPr>
                <w:rFonts w:ascii="Palatino Linotype" w:hAnsi="Palatino Linotype"/>
                <w:color w:val="212121"/>
                <w:sz w:val="23"/>
              </w:rPr>
              <w:t>ỗ</w:t>
            </w:r>
            <w:r>
              <w:rPr>
                <w:color w:val="212121"/>
                <w:sz w:val="23"/>
              </w:rPr>
              <w:t>i/ngo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i l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 ch</w:t>
            </w:r>
            <w:r>
              <w:rPr>
                <w:rFonts w:ascii="Palatino Linotype" w:hAnsi="Palatino Linotype"/>
                <w:color w:val="212121"/>
                <w:sz w:val="23"/>
              </w:rPr>
              <w:t>ẽ</w:t>
            </w:r>
            <w:r>
              <w:rPr>
                <w:color w:val="212121"/>
                <w:sz w:val="23"/>
              </w:rPr>
              <w:t>.</w:t>
            </w:r>
          </w:p>
        </w:tc>
      </w:tr>
      <w:tr w14:paraId="098C6395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6" w:hRule="atLeast"/>
        </w:trPr>
        <w:tc>
          <w:tcPr>
            <w:tcW w:w="1562" w:type="dxa"/>
            <w:shd w:val="clear" w:color="auto" w:fill="F6F9FB"/>
          </w:tcPr>
          <w:p w14:paraId="42FAE1A2">
            <w:pPr>
              <w:pStyle w:val="11"/>
              <w:spacing w:line="261" w:lineRule="auto"/>
              <w:ind w:right="3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Giải</w:t>
            </w:r>
            <w:r>
              <w:rPr>
                <w:b/>
                <w:color w:val="2D3648"/>
                <w:spacing w:val="-15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pháp</w:t>
            </w:r>
            <w:r>
              <w:rPr>
                <w:b/>
                <w:color w:val="2D3648"/>
                <w:spacing w:val="-14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&amp; Lý do</w:t>
            </w:r>
          </w:p>
        </w:tc>
        <w:tc>
          <w:tcPr>
            <w:tcW w:w="8854" w:type="dxa"/>
          </w:tcPr>
          <w:p w14:paraId="39CCDA2D">
            <w:pPr>
              <w:pStyle w:val="11"/>
              <w:numPr>
                <w:ilvl w:val="0"/>
                <w:numId w:val="6"/>
              </w:numPr>
              <w:tabs>
                <w:tab w:val="left" w:pos="307"/>
              </w:tabs>
              <w:spacing w:before="61" w:after="0" w:line="230" w:lineRule="auto"/>
              <w:ind w:left="307" w:right="80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Kiểm soát nghiệp vụ tập trung: </w:t>
            </w:r>
            <w:r>
              <w:rPr>
                <w:color w:val="212121"/>
                <w:sz w:val="23"/>
              </w:rPr>
              <w:t>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p v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 đ</w:t>
            </w:r>
            <w:r>
              <w:rPr>
                <w:rFonts w:ascii="Palatino Linotype" w:hAnsi="Palatino Linotype"/>
                <w:color w:val="212121"/>
                <w:sz w:val="23"/>
              </w:rPr>
              <w:t>ượ</w:t>
            </w:r>
            <w:r>
              <w:rPr>
                <w:color w:val="212121"/>
                <w:sz w:val="23"/>
              </w:rPr>
              <w:t xml:space="preserve">c giao cho </w:t>
            </w:r>
            <w:r>
              <w:rPr>
                <w:i/>
                <w:color w:val="212121"/>
                <w:sz w:val="23"/>
              </w:rPr>
              <w:t xml:space="preserve">BidService </w:t>
            </w:r>
            <w:r>
              <w:rPr>
                <w:color w:val="212121"/>
                <w:sz w:val="23"/>
              </w:rPr>
              <w:t xml:space="preserve">và </w:t>
            </w:r>
            <w:r>
              <w:rPr>
                <w:i/>
                <w:color w:val="212121"/>
                <w:sz w:val="23"/>
              </w:rPr>
              <w:t xml:space="preserve">BidEngine </w:t>
            </w:r>
            <w:r>
              <w:rPr>
                <w:color w:val="212121"/>
                <w:sz w:val="23"/>
              </w:rPr>
              <w:t>x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lý t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trung.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ố </w:t>
            </w:r>
            <w:r>
              <w:rPr>
                <w:color w:val="212121"/>
                <w:sz w:val="23"/>
              </w:rPr>
              <w:t>ti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 đ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 c</w:t>
            </w:r>
            <w:r>
              <w:rPr>
                <w:rFonts w:ascii="Palatino Linotype" w:hAnsi="Palatino Linotype"/>
                <w:color w:val="212121"/>
                <w:sz w:val="23"/>
              </w:rPr>
              <w:t>ọ</w:t>
            </w:r>
            <w:r>
              <w:rPr>
                <w:color w:val="212121"/>
                <w:sz w:val="23"/>
              </w:rPr>
              <w:t>c 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 Bidder đang d</w:t>
            </w:r>
            <w:r>
              <w:rPr>
                <w:rFonts w:ascii="Palatino Linotype" w:hAnsi="Palatino Linotype"/>
                <w:color w:val="212121"/>
                <w:sz w:val="23"/>
              </w:rPr>
              <w:t>ẫ</w:t>
            </w:r>
            <w:r>
              <w:rPr>
                <w:color w:val="212121"/>
                <w:sz w:val="23"/>
              </w:rPr>
              <w:t>n đ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u đ</w:t>
            </w:r>
            <w:r>
              <w:rPr>
                <w:rFonts w:ascii="Palatino Linotype" w:hAnsi="Palatino Linotype"/>
                <w:color w:val="212121"/>
                <w:sz w:val="23"/>
              </w:rPr>
              <w:t>ượ</w:t>
            </w:r>
            <w:r>
              <w:rPr>
                <w:color w:val="212121"/>
                <w:sz w:val="23"/>
              </w:rPr>
              <w:t>c 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 đóng băng ngay 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t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 (</w:t>
            </w:r>
            <w:r>
              <w:rPr>
                <w:i/>
                <w:color w:val="212121"/>
                <w:sz w:val="23"/>
              </w:rPr>
              <w:t>frozenBalance</w:t>
            </w:r>
            <w:r>
              <w:rPr>
                <w:color w:val="212121"/>
                <w:sz w:val="23"/>
              </w:rPr>
              <w:t>) nh</w:t>
            </w:r>
            <w:r>
              <w:rPr>
                <w:rFonts w:ascii="Palatino Linotype" w:hAnsi="Palatino Linotype"/>
                <w:color w:val="212121"/>
                <w:sz w:val="23"/>
              </w:rPr>
              <w:t>ằ</w:t>
            </w:r>
            <w:r>
              <w:rPr>
                <w:color w:val="212121"/>
                <w:sz w:val="23"/>
              </w:rPr>
              <w:t>m đ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tính thanh kho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n, và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hoàn tr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ả </w:t>
            </w:r>
            <w:r>
              <w:rPr>
                <w:color w:val="212121"/>
                <w:sz w:val="23"/>
              </w:rPr>
              <w:t>(</w:t>
            </w:r>
            <w:r>
              <w:rPr>
                <w:i/>
                <w:color w:val="212121"/>
                <w:sz w:val="23"/>
              </w:rPr>
              <w:t>unfreezeBalance</w:t>
            </w:r>
            <w:r>
              <w:rPr>
                <w:color w:val="212121"/>
                <w:sz w:val="23"/>
              </w:rPr>
              <w:t>) khi có 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 khác tr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ả </w:t>
            </w:r>
            <w:r>
              <w:rPr>
                <w:color w:val="212121"/>
                <w:sz w:val="23"/>
              </w:rPr>
              <w:t>giá cao h</w:t>
            </w:r>
            <w:r>
              <w:rPr>
                <w:rFonts w:ascii="Palatino Linotype" w:hAnsi="Palatino Linotype"/>
                <w:color w:val="212121"/>
                <w:sz w:val="23"/>
              </w:rPr>
              <w:t>ơ</w:t>
            </w:r>
            <w:r>
              <w:rPr>
                <w:color w:val="212121"/>
                <w:sz w:val="23"/>
              </w:rPr>
              <w:t>n.</w:t>
            </w:r>
          </w:p>
          <w:p w14:paraId="5CEF90E8">
            <w:pPr>
              <w:pStyle w:val="11"/>
              <w:numPr>
                <w:ilvl w:val="0"/>
                <w:numId w:val="6"/>
              </w:numPr>
              <w:tabs>
                <w:tab w:val="left" w:pos="307"/>
              </w:tabs>
              <w:spacing w:before="19" w:after="0" w:line="230" w:lineRule="auto"/>
              <w:ind w:left="307" w:right="79" w:hanging="138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Xử lý ngoại lệ chuyên biệt: </w:t>
            </w:r>
            <w:r>
              <w:rPr>
                <w:color w:val="212121"/>
                <w:sz w:val="23"/>
              </w:rPr>
              <w:t>Xây d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 xml:space="preserve">ng package </w:t>
            </w:r>
            <w:r>
              <w:rPr>
                <w:i/>
                <w:color w:val="212121"/>
                <w:sz w:val="23"/>
              </w:rPr>
              <w:t xml:space="preserve">exception </w:t>
            </w:r>
            <w:r>
              <w:rPr>
                <w:color w:val="212121"/>
                <w:sz w:val="23"/>
              </w:rPr>
              <w:t>riêng bi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t (ví 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 xml:space="preserve">: </w:t>
            </w:r>
            <w:r>
              <w:rPr>
                <w:i/>
                <w:color w:val="212121"/>
                <w:sz w:val="23"/>
              </w:rPr>
              <w:t>UserInformationException</w:t>
            </w:r>
            <w:r>
              <w:rPr>
                <w:color w:val="212121"/>
                <w:sz w:val="23"/>
              </w:rPr>
              <w:t>). Server ch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ủ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b</w:t>
            </w:r>
            <w:r>
              <w:rPr>
                <w:rFonts w:ascii="Palatino Linotype" w:hAnsi="Palatino Linotype"/>
                <w:color w:val="212121"/>
                <w:sz w:val="23"/>
              </w:rPr>
              <w:t>ắ</w:t>
            </w:r>
            <w:r>
              <w:rPr>
                <w:color w:val="212121"/>
                <w:sz w:val="23"/>
              </w:rPr>
              <w:t>t l</w:t>
            </w:r>
            <w:r>
              <w:rPr>
                <w:rFonts w:ascii="Palatino Linotype" w:hAnsi="Palatino Linotype"/>
                <w:color w:val="212121"/>
                <w:sz w:val="23"/>
              </w:rPr>
              <w:t>ỗ</w:t>
            </w:r>
            <w:r>
              <w:rPr>
                <w:color w:val="212121"/>
                <w:sz w:val="23"/>
              </w:rPr>
              <w:t>i và ph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h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i d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ng gói tin DTO thông báo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ỗ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rõ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ràng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rFonts w:ascii="Palatino Linotype" w:hAnsi="Palatino Linotype"/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Client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UI,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tránh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dùng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Exception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chung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Java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gây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rFonts w:ascii="Palatino Linotype" w:hAnsi="Palatino Linotype"/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ọ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thông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tin</w:t>
            </w:r>
            <w:r>
              <w:rPr>
                <w:color w:val="212121"/>
                <w:spacing w:val="-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ho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c làm s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(thread crash).</w:t>
            </w:r>
          </w:p>
        </w:tc>
      </w:tr>
    </w:tbl>
    <w:p w14:paraId="5705CE25">
      <w:pPr>
        <w:pStyle w:val="10"/>
        <w:numPr>
          <w:ilvl w:val="0"/>
          <w:numId w:val="4"/>
        </w:numPr>
        <w:tabs>
          <w:tab w:val="left" w:pos="692"/>
        </w:tabs>
        <w:spacing w:before="110" w:after="0" w:line="240" w:lineRule="auto"/>
        <w:ind w:left="692" w:right="0" w:hanging="23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57785</wp:posOffset>
                </wp:positionV>
                <wp:extent cx="38100" cy="19050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0">
                              <a:moveTo>
                                <a:pt x="38100" y="190027"/>
                              </a:moveTo>
                              <a:lnTo>
                                <a:pt x="0" y="1900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0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36.85pt;margin-top:4.55pt;height:15pt;width:3pt;mso-position-horizontal-relative:page;z-index:251673600;mso-width-relative:page;mso-height-relative:page;" fillcolor="#2A6BAF" filled="t" stroked="f" coordsize="38100,190500" o:gfxdata="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Va9ANMAAAAG&#10;AQAADwAAAAAAAAABACAAAAAiAAAAZHJzL2Rvd25yZXYueG1sUEsBAhQAFAAAAAgAh07iQGkmcHwh&#10;AgAA4wQAAA4AAAAAAAAAAQAgAAAAIgEAAGRycy9lMm9Eb2MueG1sUEsFBgAAAAAGAAYAWQEAALUF&#10;AAAAAA==&#10;" path="m38100,190027l0,190027,0,0,38100,0,38100,1900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6" w:name="3. Kỹ thuật quan trọng &amp; Concurrency (Đồ"/>
      <w:bookmarkEnd w:id="6"/>
      <w:r>
        <w:rPr>
          <w:b/>
          <w:color w:val="1A365D"/>
          <w:sz w:val="23"/>
        </w:rPr>
        <w:t>Kỹ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thuật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quan</w:t>
      </w:r>
      <w:r>
        <w:rPr>
          <w:b/>
          <w:color w:val="1A365D"/>
          <w:spacing w:val="-3"/>
          <w:sz w:val="23"/>
        </w:rPr>
        <w:t xml:space="preserve"> </w:t>
      </w:r>
      <w:r>
        <w:rPr>
          <w:b/>
          <w:color w:val="1A365D"/>
          <w:sz w:val="23"/>
        </w:rPr>
        <w:t>trọng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&amp;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Concurrency</w:t>
      </w:r>
      <w:r>
        <w:rPr>
          <w:b/>
          <w:color w:val="1A365D"/>
          <w:spacing w:val="-2"/>
          <w:sz w:val="23"/>
        </w:rPr>
        <w:t xml:space="preserve"> </w:t>
      </w:r>
      <w:r>
        <w:rPr>
          <w:b/>
          <w:color w:val="1A365D"/>
          <w:sz w:val="23"/>
        </w:rPr>
        <w:t>(Đồng</w:t>
      </w:r>
      <w:r>
        <w:rPr>
          <w:b/>
          <w:color w:val="1A365D"/>
          <w:spacing w:val="-1"/>
          <w:sz w:val="23"/>
        </w:rPr>
        <w:t xml:space="preserve"> </w:t>
      </w:r>
      <w:r>
        <w:rPr>
          <w:b/>
          <w:color w:val="1A365D"/>
          <w:spacing w:val="-4"/>
          <w:sz w:val="23"/>
        </w:rPr>
        <w:t>thời)</w:t>
      </w:r>
    </w:p>
    <w:p w14:paraId="108CDA17">
      <w:pPr>
        <w:pStyle w:val="8"/>
        <w:spacing w:before="7"/>
        <w:rPr>
          <w:b/>
          <w:sz w:val="6"/>
        </w:rPr>
      </w:pPr>
    </w:p>
    <w:tbl>
      <w:tblPr>
        <w:tblStyle w:val="7"/>
        <w:tblW w:w="0" w:type="auto"/>
        <w:tblInd w:w="327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8854"/>
      </w:tblGrid>
      <w:tr w14:paraId="7614CEE5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 w:hRule="atLeast"/>
        </w:trPr>
        <w:tc>
          <w:tcPr>
            <w:tcW w:w="1562" w:type="dxa"/>
            <w:shd w:val="clear" w:color="auto" w:fill="F6F9FB"/>
          </w:tcPr>
          <w:p w14:paraId="49A6DD4C">
            <w:pPr>
              <w:pStyle w:val="11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Chức</w:t>
            </w:r>
            <w:r>
              <w:rPr>
                <w:b/>
                <w:color w:val="2D3648"/>
                <w:spacing w:val="-2"/>
                <w:sz w:val="23"/>
              </w:rPr>
              <w:t xml:space="preserve"> </w:t>
            </w:r>
            <w:r>
              <w:rPr>
                <w:b/>
                <w:color w:val="2D3648"/>
                <w:spacing w:val="-4"/>
                <w:sz w:val="23"/>
              </w:rPr>
              <w:t>năng</w:t>
            </w:r>
          </w:p>
        </w:tc>
        <w:tc>
          <w:tcPr>
            <w:tcW w:w="8854" w:type="dxa"/>
          </w:tcPr>
          <w:p w14:paraId="611AF234">
            <w:pPr>
              <w:pStyle w:val="11"/>
              <w:spacing w:before="61" w:line="230" w:lineRule="auto"/>
              <w:ind w:right="79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an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toàn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tuy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khi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có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hàng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ngàn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yêu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giá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cùng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lúc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vào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m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ph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 (tránh lost update, race condition). 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ỗ </w:t>
            </w:r>
            <w:r>
              <w:rPr>
                <w:color w:val="212121"/>
                <w:sz w:val="23"/>
              </w:rPr>
              <w:t>tr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ợ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nh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t giá theo 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 gian th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(Realtime update) cho m</w:t>
            </w:r>
            <w:r>
              <w:rPr>
                <w:rFonts w:ascii="Palatino Linotype" w:hAnsi="Palatino Linotype"/>
                <w:color w:val="212121"/>
                <w:sz w:val="23"/>
              </w:rPr>
              <w:t>ọ</w:t>
            </w:r>
            <w:r>
              <w:rPr>
                <w:color w:val="212121"/>
                <w:sz w:val="23"/>
              </w:rPr>
              <w:t>i client.</w:t>
            </w:r>
          </w:p>
        </w:tc>
      </w:tr>
      <w:tr w14:paraId="1A331C5B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3" w:hRule="atLeast"/>
        </w:trPr>
        <w:tc>
          <w:tcPr>
            <w:tcW w:w="1562" w:type="dxa"/>
            <w:shd w:val="clear" w:color="auto" w:fill="F6F9FB"/>
          </w:tcPr>
          <w:p w14:paraId="73B41A02">
            <w:pPr>
              <w:pStyle w:val="11"/>
              <w:spacing w:line="261" w:lineRule="auto"/>
              <w:ind w:right="3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Giải</w:t>
            </w:r>
            <w:r>
              <w:rPr>
                <w:b/>
                <w:color w:val="2D3648"/>
                <w:spacing w:val="-15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pháp</w:t>
            </w:r>
            <w:r>
              <w:rPr>
                <w:b/>
                <w:color w:val="2D3648"/>
                <w:spacing w:val="-14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&amp; Lý do</w:t>
            </w:r>
          </w:p>
        </w:tc>
        <w:tc>
          <w:tcPr>
            <w:tcW w:w="8854" w:type="dxa"/>
          </w:tcPr>
          <w:p w14:paraId="15AE68B4">
            <w:pPr>
              <w:pStyle w:val="11"/>
              <w:numPr>
                <w:ilvl w:val="0"/>
                <w:numId w:val="7"/>
              </w:numPr>
              <w:tabs>
                <w:tab w:val="left" w:pos="307"/>
              </w:tabs>
              <w:spacing w:before="58" w:after="0" w:line="232" w:lineRule="auto"/>
              <w:ind w:left="307" w:right="76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Concurrency Control: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c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ơ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ế </w:t>
            </w:r>
            <w:r>
              <w:rPr>
                <w:b/>
                <w:color w:val="212121"/>
                <w:sz w:val="23"/>
              </w:rPr>
              <w:t xml:space="preserve">Pessimistic Locking (Khóa bi quan) </w:t>
            </w:r>
            <w:r>
              <w:rPr>
                <w:color w:val="212121"/>
                <w:sz w:val="23"/>
              </w:rPr>
              <w:t>qua DB b</w:t>
            </w:r>
            <w:r>
              <w:rPr>
                <w:rFonts w:ascii="Palatino Linotype" w:hAnsi="Palatino Linotype"/>
                <w:color w:val="212121"/>
                <w:sz w:val="23"/>
              </w:rPr>
              <w:t>ằ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nh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rFonts w:ascii="Courier New" w:hAnsi="Courier New"/>
                <w:color w:val="212121"/>
                <w:sz w:val="23"/>
              </w:rPr>
              <w:t xml:space="preserve">SELECT ... FOR UPDATE </w:t>
            </w:r>
            <w:r>
              <w:rPr>
                <w:color w:val="212121"/>
                <w:sz w:val="23"/>
              </w:rPr>
              <w:t>(trong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hàm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>findByIdForUpdate</w:t>
            </w:r>
            <w:r>
              <w:rPr>
                <w:i/>
                <w:color w:val="212121"/>
                <w:spacing w:val="4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 xml:space="preserve">a </w:t>
            </w:r>
            <w:r>
              <w:rPr>
                <w:i/>
                <w:color w:val="212121"/>
                <w:sz w:val="23"/>
              </w:rPr>
              <w:t>AuctionDAO</w:t>
            </w:r>
            <w:r>
              <w:rPr>
                <w:color w:val="212121"/>
                <w:sz w:val="23"/>
              </w:rPr>
              <w:t>) 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 qu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lý Database Transaction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ủ </w:t>
            </w:r>
            <w:r>
              <w:rPr>
                <w:color w:val="212121"/>
                <w:sz w:val="23"/>
              </w:rPr>
              <w:t>công (</w:t>
            </w:r>
            <w:r>
              <w:rPr>
                <w:rFonts w:ascii="Courier New" w:hAnsi="Courier New"/>
                <w:color w:val="212121"/>
                <w:sz w:val="23"/>
              </w:rPr>
              <w:t>setAutoCommit(false)</w:t>
            </w:r>
            <w:r>
              <w:rPr>
                <w:color w:val="212121"/>
                <w:sz w:val="23"/>
              </w:rPr>
              <w:t>, commit/rollback). Bu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c các yêu c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u trùng khít 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 gian ph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i x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p hàng ch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ờ ở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ng DB, ngăn ch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n Lost Update và gi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tài chính luôn nh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 xml:space="preserve">t </w:t>
            </w:r>
            <w:r>
              <w:rPr>
                <w:color w:val="212121"/>
                <w:spacing w:val="-2"/>
                <w:sz w:val="23"/>
              </w:rPr>
              <w:t>quán.</w:t>
            </w:r>
          </w:p>
          <w:p w14:paraId="5CB98551">
            <w:pPr>
              <w:pStyle w:val="11"/>
              <w:numPr>
                <w:ilvl w:val="0"/>
                <w:numId w:val="7"/>
              </w:numPr>
              <w:tabs>
                <w:tab w:val="left" w:pos="307"/>
              </w:tabs>
              <w:spacing w:before="39" w:after="0" w:line="230" w:lineRule="auto"/>
              <w:ind w:left="307" w:right="79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Cập nhật Realtime: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TCP Sockets 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 EventBus. Khi m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t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3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 xml:space="preserve">BidEvent </w:t>
            </w:r>
            <w:r>
              <w:rPr>
                <w:color w:val="212121"/>
                <w:sz w:val="23"/>
              </w:rPr>
              <w:t xml:space="preserve">thành công, </w:t>
            </w:r>
            <w:r>
              <w:rPr>
                <w:i/>
                <w:color w:val="212121"/>
                <w:sz w:val="23"/>
              </w:rPr>
              <w:t xml:space="preserve">BidEngine </w:t>
            </w:r>
            <w:r>
              <w:rPr>
                <w:color w:val="212121"/>
                <w:sz w:val="23"/>
              </w:rPr>
              <w:t>phát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vào EventBus. L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 xml:space="preserve">p </w:t>
            </w:r>
            <w:r>
              <w:rPr>
                <w:i/>
                <w:color w:val="212121"/>
                <w:sz w:val="23"/>
              </w:rPr>
              <w:t xml:space="preserve">ClientNotificationObserver </w:t>
            </w:r>
            <w:r>
              <w:rPr>
                <w:color w:val="212121"/>
                <w:sz w:val="23"/>
              </w:rPr>
              <w:t>ngay 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duy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danh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sách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socket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đang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broadcast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ữ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m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cho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toàn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Client, tri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t tiêu đ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ộ </w:t>
            </w:r>
            <w:r>
              <w:rPr>
                <w:color w:val="212121"/>
                <w:sz w:val="23"/>
              </w:rPr>
              <w:t>tr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ễ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 ph</w:t>
            </w:r>
            <w:r>
              <w:rPr>
                <w:rFonts w:ascii="Palatino Linotype" w:hAnsi="Palatino Linotype"/>
                <w:color w:val="212121"/>
                <w:sz w:val="23"/>
              </w:rPr>
              <w:t>ươ</w:t>
            </w:r>
            <w:r>
              <w:rPr>
                <w:color w:val="212121"/>
                <w:sz w:val="23"/>
              </w:rPr>
              <w:t>ng pháp Polling và ti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m băng thông m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ng.</w:t>
            </w:r>
          </w:p>
        </w:tc>
      </w:tr>
    </w:tbl>
    <w:p w14:paraId="2D8974A7">
      <w:pPr>
        <w:pStyle w:val="8"/>
        <w:rPr>
          <w:b/>
          <w:sz w:val="23"/>
        </w:rPr>
      </w:pPr>
    </w:p>
    <w:p w14:paraId="07EF1404">
      <w:pPr>
        <w:pStyle w:val="8"/>
        <w:rPr>
          <w:b/>
          <w:sz w:val="23"/>
        </w:rPr>
      </w:pPr>
    </w:p>
    <w:p w14:paraId="07CE1840">
      <w:pPr>
        <w:pStyle w:val="8"/>
        <w:spacing w:before="54"/>
        <w:rPr>
          <w:b/>
          <w:sz w:val="23"/>
        </w:rPr>
      </w:pPr>
    </w:p>
    <w:p w14:paraId="11CBC011">
      <w:pPr>
        <w:tabs>
          <w:tab w:val="left" w:pos="9911"/>
        </w:tabs>
        <w:spacing w:before="0"/>
        <w:ind w:left="312" w:right="0" w:firstLine="0"/>
        <w:jc w:val="left"/>
        <w:rPr>
          <w:sz w:val="19"/>
        </w:rPr>
      </w:pPr>
      <w:r>
        <w:rPr>
          <w:color w:val="545454"/>
          <w:sz w:val="19"/>
        </w:rPr>
        <w:t>D</w:t>
      </w:r>
      <w:r>
        <w:rPr>
          <w:rFonts w:ascii="Palatino Linotype" w:hAnsi="Palatino Linotype"/>
          <w:color w:val="545454"/>
          <w:sz w:val="19"/>
        </w:rPr>
        <w:t>ự</w:t>
      </w:r>
      <w:r>
        <w:rPr>
          <w:rFonts w:ascii="Palatino Linotype" w:hAnsi="Palatino Linotype"/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án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Online</w:t>
      </w:r>
      <w:r>
        <w:rPr>
          <w:color w:val="545454"/>
          <w:spacing w:val="-11"/>
          <w:sz w:val="19"/>
        </w:rPr>
        <w:t xml:space="preserve"> </w:t>
      </w:r>
      <w:r>
        <w:rPr>
          <w:color w:val="545454"/>
          <w:sz w:val="19"/>
        </w:rPr>
        <w:t>Auction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System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-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Báo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cáo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tính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pacing w:val="-4"/>
          <w:sz w:val="19"/>
        </w:rPr>
        <w:t>năng</w:t>
      </w:r>
      <w:r>
        <w:rPr>
          <w:color w:val="545454"/>
          <w:sz w:val="19"/>
        </w:rPr>
        <w:tab/>
      </w:r>
      <w:r>
        <w:rPr>
          <w:color w:val="545454"/>
          <w:sz w:val="19"/>
        </w:rPr>
        <w:t>Trang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1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10"/>
          <w:sz w:val="19"/>
        </w:rPr>
        <w:t>2</w:t>
      </w:r>
    </w:p>
    <w:p w14:paraId="14B8394D">
      <w:pPr>
        <w:spacing w:after="0"/>
        <w:jc w:val="left"/>
        <w:rPr>
          <w:sz w:val="19"/>
        </w:rPr>
        <w:sectPr>
          <w:pgSz w:w="11910" w:h="16840"/>
          <w:pgMar w:top="260" w:right="425" w:bottom="0" w:left="425" w:header="720" w:footer="720" w:gutter="0"/>
          <w:cols w:space="720" w:num="1"/>
        </w:sectPr>
      </w:pPr>
    </w:p>
    <w:p w14:paraId="23C5FF8A">
      <w:pPr>
        <w:pStyle w:val="10"/>
        <w:numPr>
          <w:ilvl w:val="0"/>
          <w:numId w:val="4"/>
        </w:numPr>
        <w:tabs>
          <w:tab w:val="left" w:pos="687"/>
        </w:tabs>
        <w:spacing w:before="117" w:after="0" w:line="240" w:lineRule="auto"/>
        <w:ind w:left="687" w:right="0" w:hanging="225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62865</wp:posOffset>
                </wp:positionV>
                <wp:extent cx="38100" cy="190500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0">
                              <a:moveTo>
                                <a:pt x="38100" y="190027"/>
                              </a:moveTo>
                              <a:lnTo>
                                <a:pt x="0" y="1900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0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36.85pt;margin-top:4.95pt;height:15pt;width:3pt;mso-position-horizontal-relative:page;z-index:251673600;mso-width-relative:page;mso-height-relative:page;" fillcolor="#2A6BAF" filled="t" stroked="f" coordsize="38100,190500" o:gfxdata="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56lnD0gAAAAYB&#10;AAAPAAAAAAAAAAEAIAAAACIAAABkcnMvZG93bnJldi54bWxQSwECFAAUAAAACACHTuJAnLppRSEC&#10;AADjBAAADgAAAAAAAAABACAAAAAhAQAAZHJzL2Uyb0RvYy54bWxQSwUGAAAAAAYABgBZAQAAtAUA&#10;AAAA&#10;" path="m38100,190027l0,190027,0,0,38100,0,38100,1900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7" w:name="4. Tích hợp, kiến trúc &amp; Chất lượng mã"/>
      <w:bookmarkEnd w:id="7"/>
      <w:r>
        <w:rPr>
          <w:b/>
          <w:color w:val="1A365D"/>
          <w:sz w:val="23"/>
        </w:rPr>
        <w:t>Tích</w:t>
      </w:r>
      <w:r>
        <w:rPr>
          <w:b/>
          <w:color w:val="1A365D"/>
          <w:spacing w:val="-8"/>
          <w:sz w:val="23"/>
        </w:rPr>
        <w:t xml:space="preserve"> </w:t>
      </w:r>
      <w:r>
        <w:rPr>
          <w:b/>
          <w:color w:val="1A365D"/>
          <w:sz w:val="23"/>
        </w:rPr>
        <w:t>hợp,</w:t>
      </w:r>
      <w:r>
        <w:rPr>
          <w:b/>
          <w:color w:val="1A365D"/>
          <w:spacing w:val="-5"/>
          <w:sz w:val="23"/>
        </w:rPr>
        <w:t xml:space="preserve"> </w:t>
      </w:r>
      <w:r>
        <w:rPr>
          <w:b/>
          <w:color w:val="1A365D"/>
          <w:sz w:val="23"/>
        </w:rPr>
        <w:t>kiến</w:t>
      </w:r>
      <w:r>
        <w:rPr>
          <w:b/>
          <w:color w:val="1A365D"/>
          <w:spacing w:val="-5"/>
          <w:sz w:val="23"/>
        </w:rPr>
        <w:t xml:space="preserve"> </w:t>
      </w:r>
      <w:r>
        <w:rPr>
          <w:b/>
          <w:color w:val="1A365D"/>
          <w:sz w:val="23"/>
        </w:rPr>
        <w:t>trúc</w:t>
      </w:r>
      <w:r>
        <w:rPr>
          <w:b/>
          <w:color w:val="1A365D"/>
          <w:spacing w:val="-5"/>
          <w:sz w:val="23"/>
        </w:rPr>
        <w:t xml:space="preserve"> </w:t>
      </w:r>
      <w:r>
        <w:rPr>
          <w:b/>
          <w:color w:val="1A365D"/>
          <w:sz w:val="23"/>
        </w:rPr>
        <w:t>&amp;</w:t>
      </w:r>
      <w:r>
        <w:rPr>
          <w:b/>
          <w:color w:val="1A365D"/>
          <w:spacing w:val="-4"/>
          <w:sz w:val="23"/>
        </w:rPr>
        <w:t xml:space="preserve"> </w:t>
      </w:r>
      <w:r>
        <w:rPr>
          <w:b/>
          <w:color w:val="1A365D"/>
          <w:sz w:val="23"/>
        </w:rPr>
        <w:t>Chất</w:t>
      </w:r>
      <w:r>
        <w:rPr>
          <w:b/>
          <w:color w:val="1A365D"/>
          <w:spacing w:val="-5"/>
          <w:sz w:val="23"/>
        </w:rPr>
        <w:t xml:space="preserve"> </w:t>
      </w:r>
      <w:r>
        <w:rPr>
          <w:b/>
          <w:color w:val="1A365D"/>
          <w:sz w:val="23"/>
        </w:rPr>
        <w:t>lượng</w:t>
      </w:r>
      <w:r>
        <w:rPr>
          <w:b/>
          <w:color w:val="1A365D"/>
          <w:spacing w:val="-4"/>
          <w:sz w:val="23"/>
        </w:rPr>
        <w:t xml:space="preserve"> </w:t>
      </w:r>
      <w:r>
        <w:rPr>
          <w:b/>
          <w:color w:val="1A365D"/>
          <w:spacing w:val="-5"/>
          <w:sz w:val="23"/>
        </w:rPr>
        <w:t>mã</w:t>
      </w:r>
    </w:p>
    <w:p w14:paraId="364A67D5">
      <w:pPr>
        <w:pStyle w:val="8"/>
        <w:spacing w:before="7"/>
        <w:rPr>
          <w:b/>
          <w:sz w:val="6"/>
        </w:rPr>
      </w:pPr>
    </w:p>
    <w:tbl>
      <w:tblPr>
        <w:tblStyle w:val="7"/>
        <w:tblW w:w="0" w:type="auto"/>
        <w:tblInd w:w="327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8854"/>
      </w:tblGrid>
      <w:tr w14:paraId="6402A2BE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 w:hRule="atLeast"/>
        </w:trPr>
        <w:tc>
          <w:tcPr>
            <w:tcW w:w="1562" w:type="dxa"/>
            <w:shd w:val="clear" w:color="auto" w:fill="F6F9FB"/>
          </w:tcPr>
          <w:p w14:paraId="7A8B68A4">
            <w:pPr>
              <w:pStyle w:val="11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Chức</w:t>
            </w:r>
            <w:r>
              <w:rPr>
                <w:b/>
                <w:color w:val="2D3648"/>
                <w:spacing w:val="-2"/>
                <w:sz w:val="23"/>
              </w:rPr>
              <w:t xml:space="preserve"> </w:t>
            </w:r>
            <w:r>
              <w:rPr>
                <w:b/>
                <w:color w:val="2D3648"/>
                <w:spacing w:val="-4"/>
                <w:sz w:val="23"/>
              </w:rPr>
              <w:t>năng</w:t>
            </w:r>
          </w:p>
        </w:tc>
        <w:tc>
          <w:tcPr>
            <w:tcW w:w="8854" w:type="dxa"/>
          </w:tcPr>
          <w:p w14:paraId="38316B1A">
            <w:pPr>
              <w:pStyle w:val="11"/>
              <w:spacing w:before="61" w:line="230" w:lineRule="auto"/>
              <w:ind w:right="79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ổ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 theo mô hình Client-Server phân tán, tuân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ủ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n trúc MVC hai l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p 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c 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p,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mã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ngu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ch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lý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>ở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Maven,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tích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Unit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Test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ử</w:t>
            </w:r>
            <w:r>
              <w:rPr>
                <w:rFonts w:ascii="Palatino Linotype" w:hAnsi="Palatino Linotype"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logic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lõi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và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CI/CD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ng.</w:t>
            </w:r>
          </w:p>
        </w:tc>
      </w:tr>
      <w:tr w14:paraId="060B463D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7" w:hRule="atLeast"/>
        </w:trPr>
        <w:tc>
          <w:tcPr>
            <w:tcW w:w="1562" w:type="dxa"/>
            <w:shd w:val="clear" w:color="auto" w:fill="F6F9FB"/>
          </w:tcPr>
          <w:p w14:paraId="52669AE1">
            <w:pPr>
              <w:pStyle w:val="11"/>
              <w:spacing w:line="261" w:lineRule="auto"/>
              <w:ind w:right="3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Giải</w:t>
            </w:r>
            <w:r>
              <w:rPr>
                <w:b/>
                <w:color w:val="2D3648"/>
                <w:spacing w:val="-15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pháp</w:t>
            </w:r>
            <w:r>
              <w:rPr>
                <w:b/>
                <w:color w:val="2D3648"/>
                <w:spacing w:val="-14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&amp; Lý do</w:t>
            </w:r>
          </w:p>
        </w:tc>
        <w:tc>
          <w:tcPr>
            <w:tcW w:w="8854" w:type="dxa"/>
          </w:tcPr>
          <w:p w14:paraId="1B225434">
            <w:pPr>
              <w:pStyle w:val="11"/>
              <w:numPr>
                <w:ilvl w:val="0"/>
                <w:numId w:val="8"/>
              </w:numPr>
              <w:tabs>
                <w:tab w:val="left" w:pos="307"/>
              </w:tabs>
              <w:spacing w:before="72" w:after="0" w:line="235" w:lineRule="auto"/>
              <w:ind w:left="307" w:right="74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Kiến trúc phân tán &amp; MVC: </w:t>
            </w:r>
            <w:r>
              <w:rPr>
                <w:color w:val="212121"/>
                <w:sz w:val="23"/>
              </w:rPr>
              <w:t>Chia thành 3 module Maven (</w:t>
            </w:r>
            <w:r>
              <w:rPr>
                <w:i/>
                <w:color w:val="212121"/>
                <w:sz w:val="23"/>
              </w:rPr>
              <w:t>client</w:t>
            </w:r>
            <w:r>
              <w:rPr>
                <w:color w:val="212121"/>
                <w:sz w:val="23"/>
              </w:rPr>
              <w:t xml:space="preserve">, </w:t>
            </w:r>
            <w:r>
              <w:rPr>
                <w:i/>
                <w:color w:val="212121"/>
                <w:sz w:val="23"/>
              </w:rPr>
              <w:t>server</w:t>
            </w:r>
            <w:r>
              <w:rPr>
                <w:color w:val="212121"/>
                <w:sz w:val="23"/>
              </w:rPr>
              <w:t xml:space="preserve">, </w:t>
            </w:r>
            <w:r>
              <w:rPr>
                <w:i/>
                <w:color w:val="212121"/>
                <w:sz w:val="23"/>
              </w:rPr>
              <w:t>common</w:t>
            </w:r>
            <w:r>
              <w:rPr>
                <w:color w:val="212121"/>
                <w:sz w:val="23"/>
              </w:rPr>
              <w:t>).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Client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ử</w:t>
            </w:r>
            <w:r>
              <w:rPr>
                <w:rFonts w:ascii="Palatino Linotype" w:hAnsi="Palatino Linotype"/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JavaFX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+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FXML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bóc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tách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giao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kh</w:t>
            </w:r>
            <w:r>
              <w:rPr>
                <w:rFonts w:ascii="Palatino Linotype" w:hAnsi="Palatino Linotype"/>
                <w:color w:val="212121"/>
                <w:sz w:val="23"/>
              </w:rPr>
              <w:t>ỏ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Controller.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Server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x</w:t>
            </w:r>
            <w:r>
              <w:rPr>
                <w:rFonts w:ascii="Palatino Linotype" w:hAnsi="Palatino Linotype"/>
                <w:color w:val="212121"/>
                <w:sz w:val="23"/>
              </w:rPr>
              <w:t>ử</w:t>
            </w:r>
            <w:r>
              <w:rPr>
                <w:rFonts w:ascii="Palatino Linotype" w:hAnsi="Palatino Linotype"/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lý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ng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qua chu trình Controller → Service/Engine → Model → DAO, đ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bóc tách rành m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ch</w:t>
            </w:r>
            <w:r>
              <w:rPr>
                <w:color w:val="212121"/>
                <w:spacing w:val="4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vai trò 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 t</w:t>
            </w:r>
            <w:r>
              <w:rPr>
                <w:rFonts w:ascii="Palatino Linotype" w:hAnsi="Palatino Linotype"/>
                <w:color w:val="212121"/>
                <w:sz w:val="23"/>
              </w:rPr>
              <w:t>ừ</w:t>
            </w:r>
            <w:r>
              <w:rPr>
                <w:color w:val="212121"/>
                <w:sz w:val="23"/>
              </w:rPr>
              <w:t>ng t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ng logic.</w:t>
            </w:r>
          </w:p>
          <w:p w14:paraId="4BF4E135">
            <w:pPr>
              <w:pStyle w:val="11"/>
              <w:numPr>
                <w:ilvl w:val="0"/>
                <w:numId w:val="8"/>
              </w:numPr>
              <w:tabs>
                <w:tab w:val="left" w:pos="307"/>
              </w:tabs>
              <w:spacing w:before="19" w:after="0" w:line="230" w:lineRule="auto"/>
              <w:ind w:left="307" w:right="80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Unit Test cho logic quan trọng: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JUnit 5 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 Mockito đ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ể </w:t>
            </w:r>
            <w:r>
              <w:rPr>
                <w:color w:val="212121"/>
                <w:sz w:val="23"/>
              </w:rPr>
              <w:t>vi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ki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m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 xml:space="preserve">cho </w:t>
            </w:r>
            <w:r>
              <w:rPr>
                <w:i/>
                <w:color w:val="212121"/>
                <w:sz w:val="23"/>
              </w:rPr>
              <w:t xml:space="preserve">BidEngine </w:t>
            </w:r>
            <w:r>
              <w:rPr>
                <w:color w:val="212121"/>
                <w:sz w:val="23"/>
              </w:rPr>
              <w:t xml:space="preserve">và </w:t>
            </w:r>
            <w:r>
              <w:rPr>
                <w:i/>
                <w:color w:val="212121"/>
                <w:sz w:val="23"/>
              </w:rPr>
              <w:t>BidService</w:t>
            </w:r>
            <w:r>
              <w:rPr>
                <w:color w:val="212121"/>
                <w:sz w:val="23"/>
              </w:rPr>
              <w:t>. Các k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ch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gi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ả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bao g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m: ki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m tra đi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u 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tr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ả </w:t>
            </w:r>
            <w:r>
              <w:rPr>
                <w:color w:val="212121"/>
                <w:sz w:val="23"/>
              </w:rPr>
              <w:t>giá 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 l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, tính toán b</w:t>
            </w:r>
            <w:r>
              <w:rPr>
                <w:rFonts w:ascii="Palatino Linotype" w:hAnsi="Palatino Linotype"/>
                <w:color w:val="212121"/>
                <w:sz w:val="23"/>
              </w:rPr>
              <w:t>ướ</w:t>
            </w:r>
            <w:r>
              <w:rPr>
                <w:color w:val="212121"/>
                <w:sz w:val="23"/>
              </w:rPr>
              <w:t>c giá (bid increment) và k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ch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tranh ch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p đ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 xml:space="preserve">i. </w:t>
            </w:r>
            <w:r>
              <w:rPr>
                <w:i/>
                <w:color w:val="212121"/>
                <w:sz w:val="23"/>
              </w:rPr>
              <w:t xml:space="preserve">Lý do: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các hàm tính toán tài chính và 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p v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t lõi ho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t 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chính xác 100%, phát 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s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m l</w:t>
            </w:r>
            <w:r>
              <w:rPr>
                <w:rFonts w:ascii="Palatino Linotype" w:hAnsi="Palatino Linotype"/>
                <w:color w:val="212121"/>
                <w:sz w:val="23"/>
              </w:rPr>
              <w:t>ỗ</w:t>
            </w:r>
            <w:r>
              <w:rPr>
                <w:color w:val="212121"/>
                <w:sz w:val="23"/>
              </w:rPr>
              <w:t>i logic tr</w:t>
            </w:r>
            <w:r>
              <w:rPr>
                <w:rFonts w:ascii="Palatino Linotype" w:hAnsi="Palatino Linotype"/>
                <w:color w:val="212121"/>
                <w:sz w:val="23"/>
              </w:rPr>
              <w:t>ướ</w:t>
            </w:r>
            <w:r>
              <w:rPr>
                <w:color w:val="212121"/>
                <w:sz w:val="23"/>
              </w:rPr>
              <w:t>c khi tri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n khai 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ng.</w:t>
            </w:r>
          </w:p>
          <w:p w14:paraId="1D1CD94A">
            <w:pPr>
              <w:pStyle w:val="11"/>
              <w:numPr>
                <w:ilvl w:val="0"/>
                <w:numId w:val="8"/>
              </w:numPr>
              <w:tabs>
                <w:tab w:val="left" w:pos="307"/>
              </w:tabs>
              <w:spacing w:before="20" w:after="0" w:line="230" w:lineRule="auto"/>
              <w:ind w:left="307" w:right="74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Tự động hóa CI/CD: </w:t>
            </w:r>
            <w:r>
              <w:rPr>
                <w:color w:val="212121"/>
                <w:sz w:val="23"/>
              </w:rPr>
              <w:t>Thi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GitHub Actions (</w:t>
            </w:r>
            <w:r>
              <w:rPr>
                <w:i/>
                <w:color w:val="212121"/>
                <w:sz w:val="23"/>
              </w:rPr>
              <w:t>main.yml</w:t>
            </w:r>
            <w:r>
              <w:rPr>
                <w:color w:val="212121"/>
                <w:sz w:val="23"/>
              </w:rPr>
              <w:t>). M</w:t>
            </w:r>
            <w:r>
              <w:rPr>
                <w:rFonts w:ascii="Palatino Linotype" w:hAnsi="Palatino Linotype"/>
                <w:color w:val="212121"/>
                <w:sz w:val="23"/>
              </w:rPr>
              <w:t>ọ</w:t>
            </w:r>
            <w:r>
              <w:rPr>
                <w:color w:val="212121"/>
                <w:sz w:val="23"/>
              </w:rPr>
              <w:t>i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ki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 Push/Pull Request</w:t>
            </w:r>
            <w:r>
              <w:rPr>
                <w:color w:val="212121"/>
                <w:spacing w:val="-1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14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ch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y l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 xml:space="preserve">nh </w:t>
            </w:r>
            <w:r>
              <w:rPr>
                <w:rFonts w:ascii="Courier New" w:hAnsi="Courier New"/>
                <w:color w:val="212121"/>
                <w:sz w:val="23"/>
              </w:rPr>
              <w:t>mvn</w:t>
            </w:r>
            <w:r>
              <w:rPr>
                <w:rFonts w:ascii="Courier New" w:hAnsi="Courier New"/>
                <w:color w:val="212121"/>
                <w:spacing w:val="-4"/>
                <w:sz w:val="23"/>
              </w:rPr>
              <w:t xml:space="preserve"> </w:t>
            </w:r>
            <w:r>
              <w:rPr>
                <w:rFonts w:ascii="Courier New" w:hAnsi="Courier New"/>
                <w:color w:val="212121"/>
                <w:sz w:val="23"/>
              </w:rPr>
              <w:t>clean</w:t>
            </w:r>
            <w:r>
              <w:rPr>
                <w:rFonts w:ascii="Courier New" w:hAnsi="Courier New"/>
                <w:color w:val="212121"/>
                <w:spacing w:val="-4"/>
                <w:sz w:val="23"/>
              </w:rPr>
              <w:t xml:space="preserve"> </w:t>
            </w:r>
            <w:r>
              <w:rPr>
                <w:rFonts w:ascii="Courier New" w:hAnsi="Courier New"/>
                <w:color w:val="212121"/>
                <w:sz w:val="23"/>
              </w:rPr>
              <w:t>test</w:t>
            </w:r>
            <w:r>
              <w:rPr>
                <w:rFonts w:ascii="Courier New" w:hAnsi="Courier New"/>
                <w:color w:val="212121"/>
                <w:spacing w:val="-4"/>
                <w:sz w:val="23"/>
              </w:rPr>
              <w:t xml:space="preserve"> </w:t>
            </w:r>
            <w:r>
              <w:rPr>
                <w:rFonts w:ascii="Courier New" w:hAnsi="Courier New"/>
                <w:color w:val="212121"/>
                <w:sz w:val="23"/>
              </w:rPr>
              <w:t>package</w:t>
            </w:r>
            <w:r>
              <w:rPr>
                <w:rFonts w:ascii="Courier New" w:hAnsi="Courier New"/>
                <w:color w:val="212121"/>
                <w:spacing w:val="-3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</w:t>
            </w:r>
            <w:r>
              <w:rPr>
                <w:rFonts w:ascii="Palatino Linotype" w:hAnsi="Palatino Linotype"/>
                <w:color w:val="212121"/>
                <w:sz w:val="23"/>
              </w:rPr>
              <w:t>ớ</w:t>
            </w:r>
            <w:r>
              <w:rPr>
                <w:color w:val="212121"/>
                <w:sz w:val="23"/>
              </w:rPr>
              <w:t>i JDK 25. 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ẽ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kích ho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t toàn 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ộ </w:t>
            </w:r>
            <w:r>
              <w:rPr>
                <w:color w:val="212121"/>
                <w:sz w:val="23"/>
              </w:rPr>
              <w:t>các 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ộ </w:t>
            </w:r>
            <w:r>
              <w:rPr>
                <w:color w:val="212121"/>
                <w:sz w:val="23"/>
              </w:rPr>
              <w:t>Unit Test đã vi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t, n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u có b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t kỳ test case nào th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t b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i,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build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ẽ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ị </w:t>
            </w:r>
            <w:r>
              <w:rPr>
                <w:color w:val="212121"/>
                <w:sz w:val="23"/>
              </w:rPr>
              <w:t>h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y, đ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m b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mã ngu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 xml:space="preserve">n luôn 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color w:val="212121"/>
                <w:sz w:val="23"/>
              </w:rPr>
              <w:t>n đ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nh.</w:t>
            </w:r>
          </w:p>
        </w:tc>
      </w:tr>
    </w:tbl>
    <w:p w14:paraId="77996F38">
      <w:pPr>
        <w:pStyle w:val="10"/>
        <w:numPr>
          <w:ilvl w:val="0"/>
          <w:numId w:val="4"/>
        </w:numPr>
        <w:tabs>
          <w:tab w:val="left" w:pos="692"/>
        </w:tabs>
        <w:spacing w:before="110" w:after="0" w:line="240" w:lineRule="auto"/>
        <w:ind w:left="692" w:right="0" w:hanging="23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57785</wp:posOffset>
                </wp:positionV>
                <wp:extent cx="38100" cy="190500"/>
                <wp:effectExtent l="0" t="0" r="0" b="0"/>
                <wp:wrapNone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0">
                              <a:moveTo>
                                <a:pt x="38100" y="190027"/>
                              </a:moveTo>
                              <a:lnTo>
                                <a:pt x="0" y="1900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0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5" o:spid="_x0000_s1026" o:spt="100" style="position:absolute;left:0pt;margin-left:36.85pt;margin-top:4.55pt;height:15pt;width:3pt;mso-position-horizontal-relative:page;z-index:251674624;mso-width-relative:page;mso-height-relative:page;" fillcolor="#2A6BAF" filled="t" stroked="f" coordsize="38100,190500" o:gfxdata="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Va9ANMAAAAG&#10;AQAADwAAAAAAAAABACAAAAAiAAAAZHJzL2Rvd25yZXYueG1sUEsBAhQAFAAAAAgAh07iQJZQMYIh&#10;AgAA4wQAAA4AAAAAAAAAAQAgAAAAIgEAAGRycy9lMm9Eb2MueG1sUEsFBgAAAAAGAAYAWQEAALUF&#10;AAAAAA==&#10;" path="m38100,190027l0,190027,0,0,38100,0,38100,1900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8" w:name="5. Chức năng nâng cao (Điểm thưởng)"/>
      <w:bookmarkEnd w:id="8"/>
      <w:r>
        <w:rPr>
          <w:b/>
          <w:color w:val="1A365D"/>
          <w:sz w:val="23"/>
        </w:rPr>
        <w:t>Chức</w:t>
      </w:r>
      <w:r>
        <w:rPr>
          <w:b/>
          <w:color w:val="1A365D"/>
          <w:spacing w:val="-1"/>
          <w:sz w:val="23"/>
        </w:rPr>
        <w:t xml:space="preserve"> </w:t>
      </w:r>
      <w:r>
        <w:rPr>
          <w:b/>
          <w:color w:val="1A365D"/>
          <w:sz w:val="23"/>
        </w:rPr>
        <w:t>năng nâng</w:t>
      </w:r>
      <w:r>
        <w:rPr>
          <w:b/>
          <w:color w:val="1A365D"/>
          <w:spacing w:val="-1"/>
          <w:sz w:val="23"/>
        </w:rPr>
        <w:t xml:space="preserve"> </w:t>
      </w:r>
      <w:r>
        <w:rPr>
          <w:b/>
          <w:color w:val="1A365D"/>
          <w:sz w:val="23"/>
        </w:rPr>
        <w:t xml:space="preserve">cao (Điểm </w:t>
      </w:r>
      <w:r>
        <w:rPr>
          <w:b/>
          <w:color w:val="1A365D"/>
          <w:spacing w:val="-2"/>
          <w:sz w:val="23"/>
        </w:rPr>
        <w:t>thưởng)</w:t>
      </w:r>
    </w:p>
    <w:p w14:paraId="3AAEB727">
      <w:pPr>
        <w:pStyle w:val="8"/>
        <w:spacing w:before="7"/>
        <w:rPr>
          <w:b/>
          <w:sz w:val="6"/>
        </w:rPr>
      </w:pPr>
    </w:p>
    <w:tbl>
      <w:tblPr>
        <w:tblStyle w:val="7"/>
        <w:tblW w:w="0" w:type="auto"/>
        <w:tblInd w:w="327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8854"/>
      </w:tblGrid>
      <w:tr w14:paraId="161FAD56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1562" w:type="dxa"/>
            <w:shd w:val="clear" w:color="auto" w:fill="F6F9FB"/>
          </w:tcPr>
          <w:p w14:paraId="31350580">
            <w:pPr>
              <w:pStyle w:val="11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Chức</w:t>
            </w:r>
            <w:r>
              <w:rPr>
                <w:b/>
                <w:color w:val="2D3648"/>
                <w:spacing w:val="-2"/>
                <w:sz w:val="23"/>
              </w:rPr>
              <w:t xml:space="preserve"> </w:t>
            </w:r>
            <w:r>
              <w:rPr>
                <w:b/>
                <w:color w:val="2D3648"/>
                <w:spacing w:val="-4"/>
                <w:sz w:val="23"/>
              </w:rPr>
              <w:t>năng</w:t>
            </w:r>
          </w:p>
        </w:tc>
        <w:tc>
          <w:tcPr>
            <w:tcW w:w="8854" w:type="dxa"/>
          </w:tcPr>
          <w:p w14:paraId="664F062A">
            <w:pPr>
              <w:pStyle w:val="11"/>
              <w:spacing w:before="61" w:line="230" w:lineRule="auto"/>
              <w:ind w:right="80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Tích 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 thành công 4 tính năng 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p v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ụ </w:t>
            </w:r>
            <w:r>
              <w:rPr>
                <w:color w:val="212121"/>
                <w:sz w:val="23"/>
              </w:rPr>
              <w:t>nâng cao ph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 t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p 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 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 th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ế </w:t>
            </w:r>
            <w:r>
              <w:rPr>
                <w:color w:val="212121"/>
                <w:sz w:val="23"/>
              </w:rPr>
              <w:t>bao g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 xml:space="preserve">m: </w:t>
            </w:r>
            <w:r>
              <w:rPr>
                <w:b/>
                <w:color w:val="212121"/>
                <w:sz w:val="23"/>
              </w:rPr>
              <w:t xml:space="preserve">Auto-Bidding </w:t>
            </w:r>
            <w:r>
              <w:rPr>
                <w:color w:val="212121"/>
                <w:sz w:val="23"/>
              </w:rPr>
              <w:t>(Đ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 xml:space="preserve">ng), </w:t>
            </w:r>
            <w:r>
              <w:rPr>
                <w:b/>
                <w:color w:val="212121"/>
                <w:sz w:val="23"/>
              </w:rPr>
              <w:t xml:space="preserve">Anti-sniping </w:t>
            </w:r>
            <w:r>
              <w:rPr>
                <w:color w:val="212121"/>
                <w:sz w:val="23"/>
              </w:rPr>
              <w:t>(Gia h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n gi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ờ </w:t>
            </w:r>
            <w:r>
              <w:rPr>
                <w:color w:val="212121"/>
                <w:sz w:val="23"/>
              </w:rPr>
              <w:t xml:space="preserve">chót), </w:t>
            </w:r>
            <w:r>
              <w:rPr>
                <w:b/>
                <w:color w:val="212121"/>
                <w:sz w:val="23"/>
              </w:rPr>
              <w:t>Trợ lý ảo AI</w:t>
            </w:r>
            <w:r>
              <w:rPr>
                <w:b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 đ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nh s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 ph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 xml:space="preserve">m và </w:t>
            </w:r>
            <w:r>
              <w:rPr>
                <w:b/>
                <w:color w:val="212121"/>
                <w:sz w:val="23"/>
              </w:rPr>
              <w:t xml:space="preserve">Line Chart Realtime </w:t>
            </w:r>
            <w:r>
              <w:rPr>
                <w:color w:val="212121"/>
                <w:sz w:val="23"/>
              </w:rPr>
              <w:t>tr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quan l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ch s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giá.</w:t>
            </w:r>
          </w:p>
        </w:tc>
      </w:tr>
      <w:tr w14:paraId="2D9A7ED0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7" w:hRule="atLeast"/>
        </w:trPr>
        <w:tc>
          <w:tcPr>
            <w:tcW w:w="1562" w:type="dxa"/>
            <w:shd w:val="clear" w:color="auto" w:fill="F6F9FB"/>
          </w:tcPr>
          <w:p w14:paraId="33562372">
            <w:pPr>
              <w:pStyle w:val="11"/>
              <w:spacing w:line="261" w:lineRule="auto"/>
              <w:ind w:right="3"/>
              <w:rPr>
                <w:b/>
                <w:sz w:val="23"/>
              </w:rPr>
            </w:pPr>
            <w:r>
              <w:rPr>
                <w:b/>
                <w:color w:val="2D3648"/>
                <w:sz w:val="23"/>
              </w:rPr>
              <w:t>Giải</w:t>
            </w:r>
            <w:r>
              <w:rPr>
                <w:b/>
                <w:color w:val="2D3648"/>
                <w:spacing w:val="-15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pháp</w:t>
            </w:r>
            <w:r>
              <w:rPr>
                <w:b/>
                <w:color w:val="2D3648"/>
                <w:spacing w:val="-14"/>
                <w:sz w:val="23"/>
              </w:rPr>
              <w:t xml:space="preserve"> </w:t>
            </w:r>
            <w:r>
              <w:rPr>
                <w:b/>
                <w:color w:val="2D3648"/>
                <w:sz w:val="23"/>
              </w:rPr>
              <w:t>&amp; Lý do</w:t>
            </w:r>
          </w:p>
        </w:tc>
        <w:tc>
          <w:tcPr>
            <w:tcW w:w="8854" w:type="dxa"/>
          </w:tcPr>
          <w:p w14:paraId="2B8EB703">
            <w:pPr>
              <w:pStyle w:val="11"/>
              <w:numPr>
                <w:ilvl w:val="0"/>
                <w:numId w:val="9"/>
              </w:numPr>
              <w:tabs>
                <w:tab w:val="left" w:pos="307"/>
              </w:tabs>
              <w:spacing w:before="61" w:after="0" w:line="230" w:lineRule="auto"/>
              <w:ind w:left="307" w:right="76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 xml:space="preserve">Auto-Bidding (Proxy Bidding): </w:t>
            </w:r>
            <w:r>
              <w:rPr>
                <w:color w:val="212121"/>
                <w:sz w:val="23"/>
              </w:rPr>
              <w:t>Tri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n khai t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 xml:space="preserve">i </w:t>
            </w:r>
            <w:r>
              <w:rPr>
                <w:i/>
                <w:color w:val="212121"/>
                <w:sz w:val="23"/>
              </w:rPr>
              <w:t xml:space="preserve">BidEngine.java </w:t>
            </w:r>
            <w:r>
              <w:rPr>
                <w:color w:val="212121"/>
                <w:sz w:val="23"/>
              </w:rPr>
              <w:t>qua Thread Pool (</w:t>
            </w:r>
            <w:r>
              <w:rPr>
                <w:i/>
                <w:color w:val="212121"/>
                <w:sz w:val="23"/>
              </w:rPr>
              <w:t>ExecutorService</w:t>
            </w:r>
            <w:r>
              <w:rPr>
                <w:color w:val="212121"/>
                <w:sz w:val="23"/>
              </w:rPr>
              <w:t>). Khi giá thay đ</w:t>
            </w:r>
            <w:r>
              <w:rPr>
                <w:rFonts w:ascii="Palatino Linotype" w:hAnsi="Palatino Linotype"/>
                <w:color w:val="212121"/>
                <w:sz w:val="23"/>
              </w:rPr>
              <w:t>ổ</w:t>
            </w:r>
            <w:r>
              <w:rPr>
                <w:color w:val="212121"/>
                <w:sz w:val="23"/>
              </w:rPr>
              <w:t>i,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b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t đ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ộ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y n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 quét thi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l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 xml:space="preserve">a </w:t>
            </w:r>
            <w:r>
              <w:rPr>
                <w:i/>
                <w:color w:val="212121"/>
                <w:sz w:val="23"/>
              </w:rPr>
              <w:t xml:space="preserve">AutoBidDAO </w:t>
            </w:r>
            <w:r>
              <w:rPr>
                <w:color w:val="212121"/>
                <w:sz w:val="23"/>
              </w:rPr>
              <w:t>và dùng thu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 xml:space="preserve">t toán so sánh </w:t>
            </w:r>
            <w:r>
              <w:rPr>
                <w:i/>
                <w:color w:val="212121"/>
                <w:sz w:val="23"/>
              </w:rPr>
              <w:t xml:space="preserve">maxBid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ể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tăng giá thay m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 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 dùng theo b</w:t>
            </w:r>
            <w:r>
              <w:rPr>
                <w:rFonts w:ascii="Palatino Linotype" w:hAnsi="Palatino Linotype"/>
                <w:color w:val="212121"/>
                <w:sz w:val="23"/>
              </w:rPr>
              <w:t>ướ</w:t>
            </w:r>
            <w:r>
              <w:rPr>
                <w:color w:val="212121"/>
                <w:sz w:val="23"/>
              </w:rPr>
              <w:t>c giá t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 thi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u, giúp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chính Server không b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ị </w:t>
            </w:r>
            <w:r>
              <w:rPr>
                <w:color w:val="212121"/>
                <w:sz w:val="23"/>
              </w:rPr>
              <w:t>ngh</w:t>
            </w:r>
            <w:r>
              <w:rPr>
                <w:rFonts w:ascii="Palatino Linotype" w:hAnsi="Palatino Linotype"/>
                <w:color w:val="212121"/>
                <w:sz w:val="23"/>
              </w:rPr>
              <w:t>ẽ</w:t>
            </w:r>
            <w:r>
              <w:rPr>
                <w:color w:val="212121"/>
                <w:sz w:val="23"/>
              </w:rPr>
              <w:t>n.</w:t>
            </w:r>
          </w:p>
          <w:p w14:paraId="537D97BB">
            <w:pPr>
              <w:pStyle w:val="11"/>
              <w:numPr>
                <w:ilvl w:val="0"/>
                <w:numId w:val="9"/>
              </w:numPr>
              <w:tabs>
                <w:tab w:val="left" w:pos="307"/>
              </w:tabs>
              <w:spacing w:before="9" w:after="0" w:line="305" w:lineRule="exact"/>
              <w:ind w:left="307" w:right="0" w:hanging="138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>Anti-sniping</w:t>
            </w:r>
            <w:r>
              <w:rPr>
                <w:b/>
                <w:color w:val="212121"/>
                <w:spacing w:val="-7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(Gia</w:t>
            </w:r>
            <w:r>
              <w:rPr>
                <w:b/>
                <w:color w:val="212121"/>
                <w:spacing w:val="-7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hạn</w:t>
            </w:r>
            <w:r>
              <w:rPr>
                <w:b/>
                <w:color w:val="212121"/>
                <w:spacing w:val="-6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thời</w:t>
            </w:r>
            <w:r>
              <w:rPr>
                <w:b/>
                <w:color w:val="212121"/>
                <w:spacing w:val="-7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gian):</w:t>
            </w:r>
            <w:r>
              <w:rPr>
                <w:b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Trong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hàm</w:t>
            </w:r>
            <w:r>
              <w:rPr>
                <w:color w:val="212121"/>
                <w:spacing w:val="-10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>executeBid()</w:t>
            </w:r>
            <w:r>
              <w:rPr>
                <w:color w:val="212121"/>
                <w:sz w:val="23"/>
              </w:rPr>
              <w:t>,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gian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còn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</w:t>
            </w:r>
            <w:r>
              <w:rPr>
                <w:rFonts w:ascii="Palatino Linotype" w:hAnsi="Palatino Linotype"/>
                <w:color w:val="212121"/>
                <w:sz w:val="23"/>
              </w:rPr>
              <w:t>ạ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7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</w:t>
            </w:r>
            <w:r>
              <w:rPr>
                <w:color w:val="212121"/>
                <w:spacing w:val="-6"/>
                <w:sz w:val="23"/>
              </w:rPr>
              <w:t xml:space="preserve"> </w:t>
            </w:r>
            <w:r>
              <w:rPr>
                <w:color w:val="212121"/>
                <w:spacing w:val="-2"/>
                <w:sz w:val="23"/>
              </w:rPr>
              <w:t>phiên</w:t>
            </w:r>
          </w:p>
          <w:p w14:paraId="6E77BA80">
            <w:pPr>
              <w:pStyle w:val="11"/>
              <w:spacing w:before="4" w:line="230" w:lineRule="auto"/>
              <w:ind w:left="307" w:right="82"/>
              <w:jc w:val="both"/>
              <w:rPr>
                <w:sz w:val="23"/>
              </w:rPr>
            </w:pPr>
            <w:r>
              <w:rPr>
                <w:color w:val="212121"/>
                <w:sz w:val="23"/>
              </w:rPr>
              <w:t>≤ 30 giây, 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ệ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 t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ự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 kéo dài 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 gian 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thúc thêm 1 phút (</w:t>
            </w:r>
            <w:r>
              <w:rPr>
                <w:rFonts w:ascii="Courier New" w:hAnsi="Courier New"/>
                <w:color w:val="212121"/>
                <w:sz w:val="23"/>
              </w:rPr>
              <w:t>endTime.plusMinutes(1)</w:t>
            </w:r>
            <w:r>
              <w:rPr>
                <w:color w:val="212121"/>
                <w:sz w:val="23"/>
              </w:rPr>
              <w:t>). Giúp ngăn ch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n hành vi dùng bot đ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 xml:space="preserve">t giá 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ở </w:t>
            </w:r>
            <w:r>
              <w:rPr>
                <w:color w:val="212121"/>
                <w:sz w:val="23"/>
              </w:rPr>
              <w:t>giây cu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 (sniper), mô ph</w:t>
            </w:r>
            <w:r>
              <w:rPr>
                <w:rFonts w:ascii="Palatino Linotype" w:hAnsi="Palatino Linotype"/>
                <w:color w:val="212121"/>
                <w:sz w:val="23"/>
              </w:rPr>
              <w:t>ỏ</w:t>
            </w:r>
            <w:r>
              <w:rPr>
                <w:color w:val="212121"/>
                <w:sz w:val="23"/>
              </w:rPr>
              <w:t>ng quy trình búa đ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 truy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 th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ng nh</w:t>
            </w:r>
            <w:r>
              <w:rPr>
                <w:rFonts w:ascii="Palatino Linotype" w:hAnsi="Palatino Linotype"/>
                <w:color w:val="212121"/>
                <w:sz w:val="23"/>
              </w:rPr>
              <w:t>ằ</w:t>
            </w:r>
            <w:r>
              <w:rPr>
                <w:color w:val="212121"/>
                <w:sz w:val="23"/>
              </w:rPr>
              <w:t>m t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 đa hóa l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i nhu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n cho Seller.</w:t>
            </w:r>
          </w:p>
          <w:p w14:paraId="4B767008">
            <w:pPr>
              <w:pStyle w:val="11"/>
              <w:numPr>
                <w:ilvl w:val="0"/>
                <w:numId w:val="9"/>
              </w:numPr>
              <w:tabs>
                <w:tab w:val="left" w:pos="305"/>
                <w:tab w:val="left" w:pos="307"/>
              </w:tabs>
              <w:spacing w:before="19" w:after="0" w:line="230" w:lineRule="auto"/>
              <w:ind w:left="307" w:right="70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>Trợ lý ảo AI thẩm định:</w:t>
            </w:r>
            <w:r>
              <w:rPr>
                <w:b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 n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i OpenAI API qua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ư </w:t>
            </w:r>
            <w:r>
              <w:rPr>
                <w:color w:val="212121"/>
                <w:sz w:val="23"/>
              </w:rPr>
              <w:t>vi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 xml:space="preserve">Langchain4j </w:t>
            </w:r>
            <w:r>
              <w:rPr>
                <w:color w:val="212121"/>
                <w:sz w:val="23"/>
              </w:rPr>
              <w:t>trên n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 Socket. 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dùng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chat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tr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ho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c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truy</w:t>
            </w:r>
            <w:r>
              <w:rPr>
                <w:rFonts w:ascii="Palatino Linotype" w:hAnsi="Palatino Linotype"/>
                <w:color w:val="212121"/>
                <w:sz w:val="23"/>
              </w:rPr>
              <w:t>ề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nh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ph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(Base64)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rFonts w:ascii="Palatino Linotype" w:hAnsi="Palatino Linotype"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rFonts w:ascii="Palatino Linotype" w:hAnsi="Palatino Linotype"/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AI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nh</w:t>
            </w:r>
            <w:r>
              <w:rPr>
                <w:color w:val="212121"/>
                <w:spacing w:val="-5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ngu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 g</w:t>
            </w:r>
            <w:r>
              <w:rPr>
                <w:rFonts w:ascii="Palatino Linotype" w:hAnsi="Palatino Linotype"/>
                <w:color w:val="212121"/>
                <w:sz w:val="23"/>
              </w:rPr>
              <w:t>ố</w:t>
            </w:r>
            <w:r>
              <w:rPr>
                <w:color w:val="212121"/>
                <w:sz w:val="23"/>
              </w:rPr>
              <w:t>c, tính năng và đ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nh giá tham kh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o nhanh chóng, áp 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 Generative AI tiên ti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n nâng cao tr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i nghi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m ng</w:t>
            </w:r>
            <w:r>
              <w:rPr>
                <w:rFonts w:ascii="Palatino Linotype" w:hAnsi="Palatino Linotype"/>
                <w:color w:val="212121"/>
                <w:sz w:val="23"/>
              </w:rPr>
              <w:t>ườ</w:t>
            </w:r>
            <w:r>
              <w:rPr>
                <w:color w:val="212121"/>
                <w:sz w:val="23"/>
              </w:rPr>
              <w:t>i dùng.</w:t>
            </w:r>
          </w:p>
          <w:p w14:paraId="300BFB18">
            <w:pPr>
              <w:pStyle w:val="11"/>
              <w:numPr>
                <w:ilvl w:val="0"/>
                <w:numId w:val="9"/>
              </w:numPr>
              <w:tabs>
                <w:tab w:val="left" w:pos="307"/>
              </w:tabs>
              <w:spacing w:before="19" w:after="0" w:line="230" w:lineRule="auto"/>
              <w:ind w:left="307" w:right="79" w:hanging="139"/>
              <w:jc w:val="both"/>
              <w:rPr>
                <w:sz w:val="23"/>
              </w:rPr>
            </w:pPr>
            <w:r>
              <w:rPr>
                <w:b/>
                <w:color w:val="212121"/>
                <w:sz w:val="23"/>
              </w:rPr>
              <w:t>Line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Chart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Realtime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(Biểu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đồ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lịch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sử):</w:t>
            </w:r>
            <w:r>
              <w:rPr>
                <w:b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ử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ụ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JavaFX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i/>
                <w:color w:val="212121"/>
                <w:sz w:val="23"/>
              </w:rPr>
              <w:t>LineChart</w:t>
            </w:r>
            <w:r>
              <w:rPr>
                <w:i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k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ơ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ch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rFonts w:ascii="Palatino Linotype" w:hAnsi="Palatino Linotype"/>
                <w:color w:val="212121"/>
                <w:spacing w:val="-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Socket nh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d</w:t>
            </w:r>
            <w:r>
              <w:rPr>
                <w:rFonts w:ascii="Palatino Linotype" w:hAnsi="Palatino Linotype"/>
                <w:color w:val="212121"/>
                <w:sz w:val="23"/>
              </w:rPr>
              <w:t>ữ</w:t>
            </w:r>
            <w:r>
              <w:rPr>
                <w:rFonts w:ascii="Palatino Linotype" w:hAnsi="Palatino Linotype"/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ừ</w:t>
            </w:r>
            <w:r>
              <w:rPr>
                <w:rFonts w:ascii="Palatino Linotype" w:hAnsi="Palatino Linotype"/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Server.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Client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nh</w:t>
            </w:r>
            <w:r>
              <w:rPr>
                <w:rFonts w:ascii="Palatino Linotype" w:hAnsi="Palatino Linotype"/>
                <w:color w:val="212121"/>
                <w:sz w:val="23"/>
              </w:rPr>
              <w:t>ậ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u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rFonts w:ascii="Palatino Linotype" w:hAnsi="Palatino Linotype"/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an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toàn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</w:t>
            </w:r>
            <w:r>
              <w:rPr>
                <w:rFonts w:ascii="Palatino Linotype" w:hAnsi="Palatino Linotype"/>
                <w:color w:val="212121"/>
                <w:sz w:val="23"/>
              </w:rPr>
              <w:t>ằ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rFonts w:ascii="Courier New" w:hAnsi="Courier New"/>
                <w:color w:val="212121"/>
                <w:sz w:val="23"/>
              </w:rPr>
              <w:t>Platform.runLater</w:t>
            </w:r>
            <w:r>
              <w:rPr>
                <w:color w:val="212121"/>
                <w:sz w:val="23"/>
              </w:rPr>
              <w:t>,</w:t>
            </w:r>
            <w:r>
              <w:rPr>
                <w:color w:val="212121"/>
                <w:spacing w:val="-13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giúp d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ữ </w:t>
            </w:r>
            <w:r>
              <w:rPr>
                <w:color w:val="212121"/>
                <w:sz w:val="23"/>
              </w:rPr>
              <w:t>li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hi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color w:val="212121"/>
                <w:sz w:val="23"/>
              </w:rPr>
              <w:t>n th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ị </w:t>
            </w:r>
            <w:r>
              <w:rPr>
                <w:color w:val="212121"/>
                <w:sz w:val="23"/>
              </w:rPr>
              <w:t>t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c 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 mà không c</w:t>
            </w:r>
            <w:r>
              <w:rPr>
                <w:rFonts w:ascii="Palatino Linotype" w:hAnsi="Palatino Linotype"/>
                <w:color w:val="212121"/>
                <w:sz w:val="23"/>
              </w:rPr>
              <w:t>ầ</w:t>
            </w:r>
            <w:r>
              <w:rPr>
                <w:color w:val="212121"/>
                <w:sz w:val="23"/>
              </w:rPr>
              <w:t>n refresh phòng đ</w:t>
            </w:r>
            <w:r>
              <w:rPr>
                <w:rFonts w:ascii="Palatino Linotype" w:hAnsi="Palatino Linotype"/>
                <w:color w:val="212121"/>
                <w:sz w:val="23"/>
              </w:rPr>
              <w:t>ấ</w:t>
            </w:r>
            <w:r>
              <w:rPr>
                <w:color w:val="212121"/>
                <w:sz w:val="23"/>
              </w:rPr>
              <w:t>u giá. Giúp Bidder quan sát xu h</w:t>
            </w:r>
            <w:r>
              <w:rPr>
                <w:rFonts w:ascii="Palatino Linotype" w:hAnsi="Palatino Linotype"/>
                <w:color w:val="212121"/>
                <w:sz w:val="23"/>
              </w:rPr>
              <w:t>ướ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bi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và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ộ</w:t>
            </w:r>
            <w:r>
              <w:rPr>
                <w:rFonts w:ascii="Palatino Linotype" w:hAnsi="Palatino Linotype"/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"nóng"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c</w:t>
            </w:r>
            <w:r>
              <w:rPr>
                <w:rFonts w:ascii="Palatino Linotype" w:hAnsi="Palatino Linotype"/>
                <w:color w:val="212121"/>
                <w:sz w:val="23"/>
              </w:rPr>
              <w:t>ủ</w:t>
            </w:r>
            <w:r>
              <w:rPr>
                <w:color w:val="212121"/>
                <w:sz w:val="23"/>
              </w:rPr>
              <w:t>a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</w:t>
            </w:r>
            <w:r>
              <w:rPr>
                <w:rFonts w:ascii="Palatino Linotype" w:hAnsi="Palatino Linotype"/>
                <w:color w:val="212121"/>
                <w:sz w:val="23"/>
              </w:rPr>
              <w:t>ả</w:t>
            </w:r>
            <w:r>
              <w:rPr>
                <w:color w:val="212121"/>
                <w:sz w:val="23"/>
              </w:rPr>
              <w:t>n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ph</w:t>
            </w:r>
            <w:r>
              <w:rPr>
                <w:rFonts w:ascii="Palatino Linotype" w:hAnsi="Palatino Linotype"/>
                <w:color w:val="212121"/>
                <w:sz w:val="23"/>
              </w:rPr>
              <w:t>ẩ</w:t>
            </w:r>
            <w:r>
              <w:rPr>
                <w:color w:val="212121"/>
                <w:sz w:val="23"/>
              </w:rPr>
              <w:t>m</w:t>
            </w:r>
            <w:r>
              <w:rPr>
                <w:color w:val="212121"/>
                <w:spacing w:val="-1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ể</w:t>
            </w:r>
            <w:r>
              <w:rPr>
                <w:rFonts w:ascii="Palatino Linotype" w:hAnsi="Palatino Linotype"/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ư</w:t>
            </w:r>
            <w:r>
              <w:rPr>
                <w:color w:val="212121"/>
                <w:sz w:val="23"/>
              </w:rPr>
              <w:t>a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ra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quy</w:t>
            </w:r>
            <w:r>
              <w:rPr>
                <w:rFonts w:ascii="Palatino Linotype" w:hAnsi="Palatino Linotype"/>
                <w:color w:val="212121"/>
                <w:sz w:val="23"/>
              </w:rPr>
              <w:t>ế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1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ị</w:t>
            </w:r>
            <w:r>
              <w:rPr>
                <w:color w:val="212121"/>
                <w:sz w:val="23"/>
              </w:rPr>
              <w:t>nh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ặ</w:t>
            </w:r>
            <w:r>
              <w:rPr>
                <w:color w:val="212121"/>
                <w:sz w:val="23"/>
              </w:rPr>
              <w:t>t</w:t>
            </w:r>
            <w:r>
              <w:rPr>
                <w:color w:val="212121"/>
                <w:spacing w:val="-1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giá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h</w:t>
            </w:r>
            <w:r>
              <w:rPr>
                <w:rFonts w:ascii="Palatino Linotype" w:hAnsi="Palatino Linotype"/>
                <w:color w:val="212121"/>
                <w:sz w:val="23"/>
              </w:rPr>
              <w:t>ợ</w:t>
            </w:r>
            <w:r>
              <w:rPr>
                <w:color w:val="212121"/>
                <w:sz w:val="23"/>
              </w:rPr>
              <w:t>p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lý,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đ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</w:t>
            </w:r>
            <w:r>
              <w:rPr>
                <w:color w:val="212121"/>
                <w:spacing w:val="-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th</w:t>
            </w:r>
            <w:r>
              <w:rPr>
                <w:rFonts w:ascii="Palatino Linotype" w:hAnsi="Palatino Linotype"/>
                <w:color w:val="212121"/>
                <w:sz w:val="23"/>
              </w:rPr>
              <w:t>ờ</w:t>
            </w:r>
            <w:r>
              <w:rPr>
                <w:color w:val="212121"/>
                <w:sz w:val="23"/>
              </w:rPr>
              <w:t>i ch</w:t>
            </w:r>
            <w:r>
              <w:rPr>
                <w:rFonts w:ascii="Palatino Linotype" w:hAnsi="Palatino Linotype"/>
                <w:color w:val="212121"/>
                <w:sz w:val="23"/>
              </w:rPr>
              <w:t>ứ</w:t>
            </w:r>
            <w:r>
              <w:rPr>
                <w:color w:val="212121"/>
                <w:sz w:val="23"/>
              </w:rPr>
              <w:t>ng minh năng l</w:t>
            </w:r>
            <w:r>
              <w:rPr>
                <w:rFonts w:ascii="Palatino Linotype" w:hAnsi="Palatino Linotype"/>
                <w:color w:val="212121"/>
                <w:sz w:val="23"/>
              </w:rPr>
              <w:t>ự</w:t>
            </w:r>
            <w:r>
              <w:rPr>
                <w:color w:val="212121"/>
                <w:sz w:val="23"/>
              </w:rPr>
              <w:t>c x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ử </w:t>
            </w:r>
            <w:r>
              <w:rPr>
                <w:color w:val="212121"/>
                <w:sz w:val="23"/>
              </w:rPr>
              <w:t>lý đa lu</w:t>
            </w:r>
            <w:r>
              <w:rPr>
                <w:rFonts w:ascii="Palatino Linotype" w:hAnsi="Palatino Linotype"/>
                <w:color w:val="212121"/>
                <w:sz w:val="23"/>
              </w:rPr>
              <w:t>ồ</w:t>
            </w:r>
            <w:r>
              <w:rPr>
                <w:color w:val="212121"/>
                <w:sz w:val="23"/>
              </w:rPr>
              <w:t>ng hi</w:t>
            </w:r>
            <w:r>
              <w:rPr>
                <w:rFonts w:ascii="Palatino Linotype" w:hAnsi="Palatino Linotype"/>
                <w:color w:val="212121"/>
                <w:sz w:val="23"/>
              </w:rPr>
              <w:t>ệ</w:t>
            </w:r>
            <w:r>
              <w:rPr>
                <w:color w:val="212121"/>
                <w:sz w:val="23"/>
              </w:rPr>
              <w:t>u qu</w:t>
            </w:r>
            <w:r>
              <w:rPr>
                <w:rFonts w:ascii="Palatino Linotype" w:hAnsi="Palatino Linotype"/>
                <w:color w:val="212121"/>
                <w:sz w:val="23"/>
              </w:rPr>
              <w:t xml:space="preserve">ả </w:t>
            </w:r>
            <w:r>
              <w:rPr>
                <w:color w:val="212121"/>
                <w:sz w:val="23"/>
              </w:rPr>
              <w:t>trong JavaFX.</w:t>
            </w:r>
          </w:p>
        </w:tc>
      </w:tr>
    </w:tbl>
    <w:p w14:paraId="59083CCA">
      <w:pPr>
        <w:pStyle w:val="8"/>
        <w:rPr>
          <w:b/>
          <w:sz w:val="23"/>
        </w:rPr>
      </w:pPr>
    </w:p>
    <w:p w14:paraId="43EE21BF">
      <w:pPr>
        <w:pStyle w:val="8"/>
        <w:rPr>
          <w:b/>
          <w:sz w:val="23"/>
        </w:rPr>
      </w:pPr>
    </w:p>
    <w:p w14:paraId="5B34ABDD">
      <w:pPr>
        <w:pStyle w:val="8"/>
        <w:rPr>
          <w:b/>
          <w:sz w:val="23"/>
        </w:rPr>
      </w:pPr>
    </w:p>
    <w:p w14:paraId="235DFEDF">
      <w:pPr>
        <w:pStyle w:val="8"/>
        <w:rPr>
          <w:b/>
          <w:sz w:val="23"/>
        </w:rPr>
      </w:pPr>
    </w:p>
    <w:p w14:paraId="2C7995C9">
      <w:pPr>
        <w:pStyle w:val="8"/>
        <w:rPr>
          <w:b/>
          <w:sz w:val="23"/>
        </w:rPr>
      </w:pPr>
    </w:p>
    <w:p w14:paraId="69BABE1D">
      <w:pPr>
        <w:pStyle w:val="8"/>
        <w:rPr>
          <w:b/>
          <w:sz w:val="23"/>
        </w:rPr>
      </w:pPr>
    </w:p>
    <w:p w14:paraId="1C0FBDEE">
      <w:pPr>
        <w:pStyle w:val="8"/>
        <w:rPr>
          <w:b/>
          <w:sz w:val="23"/>
        </w:rPr>
      </w:pPr>
    </w:p>
    <w:p w14:paraId="0F6CD4AD">
      <w:pPr>
        <w:pStyle w:val="8"/>
        <w:rPr>
          <w:b/>
          <w:sz w:val="23"/>
        </w:rPr>
      </w:pPr>
    </w:p>
    <w:p w14:paraId="24CF67EB">
      <w:pPr>
        <w:pStyle w:val="8"/>
        <w:rPr>
          <w:b/>
          <w:sz w:val="23"/>
        </w:rPr>
      </w:pPr>
    </w:p>
    <w:p w14:paraId="0997DC84">
      <w:pPr>
        <w:pStyle w:val="8"/>
        <w:rPr>
          <w:b/>
          <w:sz w:val="23"/>
        </w:rPr>
      </w:pPr>
    </w:p>
    <w:p w14:paraId="240AEB3D">
      <w:pPr>
        <w:pStyle w:val="8"/>
        <w:rPr>
          <w:b/>
          <w:sz w:val="23"/>
        </w:rPr>
      </w:pPr>
    </w:p>
    <w:p w14:paraId="69C5A9DE">
      <w:pPr>
        <w:pStyle w:val="8"/>
        <w:rPr>
          <w:b/>
          <w:sz w:val="23"/>
        </w:rPr>
      </w:pPr>
    </w:p>
    <w:p w14:paraId="174D50BD">
      <w:pPr>
        <w:pStyle w:val="8"/>
        <w:rPr>
          <w:b/>
          <w:sz w:val="23"/>
        </w:rPr>
      </w:pPr>
    </w:p>
    <w:p w14:paraId="1FF721BF">
      <w:pPr>
        <w:pStyle w:val="8"/>
        <w:spacing w:before="193"/>
        <w:rPr>
          <w:b/>
          <w:sz w:val="23"/>
        </w:rPr>
      </w:pPr>
    </w:p>
    <w:p w14:paraId="376E490E">
      <w:pPr>
        <w:tabs>
          <w:tab w:val="left" w:pos="9911"/>
        </w:tabs>
        <w:spacing w:before="0"/>
        <w:ind w:left="312" w:right="0" w:firstLine="0"/>
        <w:jc w:val="left"/>
        <w:rPr>
          <w:sz w:val="19"/>
        </w:rPr>
      </w:pPr>
      <w:r>
        <w:rPr>
          <w:color w:val="545454"/>
          <w:sz w:val="19"/>
        </w:rPr>
        <w:t>D</w:t>
      </w:r>
      <w:r>
        <w:rPr>
          <w:rFonts w:ascii="Palatino Linotype" w:hAnsi="Palatino Linotype"/>
          <w:color w:val="545454"/>
          <w:sz w:val="19"/>
        </w:rPr>
        <w:t>ự</w:t>
      </w:r>
      <w:r>
        <w:rPr>
          <w:rFonts w:ascii="Palatino Linotype" w:hAnsi="Palatino Linotype"/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án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Online</w:t>
      </w:r>
      <w:r>
        <w:rPr>
          <w:color w:val="545454"/>
          <w:spacing w:val="-11"/>
          <w:sz w:val="19"/>
        </w:rPr>
        <w:t xml:space="preserve"> </w:t>
      </w:r>
      <w:r>
        <w:rPr>
          <w:color w:val="545454"/>
          <w:sz w:val="19"/>
        </w:rPr>
        <w:t>Auction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System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-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Báo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cáo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tính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pacing w:val="-4"/>
          <w:sz w:val="19"/>
        </w:rPr>
        <w:t>năng</w:t>
      </w:r>
      <w:r>
        <w:rPr>
          <w:color w:val="545454"/>
          <w:sz w:val="19"/>
        </w:rPr>
        <w:tab/>
      </w:r>
      <w:r>
        <w:rPr>
          <w:color w:val="545454"/>
          <w:sz w:val="19"/>
        </w:rPr>
        <w:t>Trang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10"/>
          <w:sz w:val="19"/>
        </w:rPr>
        <w:t>2</w:t>
      </w:r>
    </w:p>
    <w:p w14:paraId="0F206FC9">
      <w:pPr>
        <w:spacing w:after="0"/>
        <w:jc w:val="left"/>
        <w:rPr>
          <w:sz w:val="19"/>
        </w:rPr>
        <w:sectPr>
          <w:pgSz w:w="11910" w:h="16840"/>
          <w:pgMar w:top="280" w:right="425" w:bottom="0" w:left="425" w:header="720" w:footer="720" w:gutter="0"/>
          <w:cols w:space="720" w:num="1"/>
        </w:sectPr>
      </w:pPr>
    </w:p>
    <w:p w14:paraId="6F519005">
      <w:pPr>
        <w:pStyle w:val="2"/>
        <w:spacing w:before="141"/>
        <w:ind w:left="425"/>
        <w:rPr>
          <w:rFonts w:ascii="Times New Roman" w:hAnsi="Times New Roman"/>
        </w:rPr>
      </w:pPr>
      <w:bookmarkStart w:id="9" w:name="CHƯƠNG IV: PHÂN CÔNG NHIỆM VỤ NHÂN SỰ"/>
      <w:bookmarkEnd w:id="9"/>
      <w:r>
        <w:rPr>
          <w:rFonts w:hint="default" w:ascii="Times New Roman" w:hAnsi="Times New Roman"/>
          <w:color w:val="1A365D"/>
          <w:spacing w:val="28"/>
          <w:lang w:val="vi-VN"/>
        </w:rPr>
        <w:t>PHẦN</w:t>
      </w:r>
      <w:r>
        <w:rPr>
          <w:rFonts w:ascii="Times New Roman" w:hAnsi="Times New Roman"/>
          <w:color w:val="1A365D"/>
          <w:spacing w:val="28"/>
        </w:rPr>
        <w:t xml:space="preserve"> </w:t>
      </w:r>
      <w:r>
        <w:rPr>
          <w:rFonts w:ascii="Times New Roman" w:hAnsi="Times New Roman"/>
          <w:color w:val="1A365D"/>
        </w:rPr>
        <w:t>IV</w:t>
      </w:r>
      <w:r>
        <w:rPr>
          <w:rFonts w:hint="default" w:ascii="Times New Roman" w:hAnsi="Times New Roman"/>
          <w:color w:val="1A365D"/>
          <w:lang w:val="vi-VN"/>
        </w:rPr>
        <w:t xml:space="preserve"> - </w:t>
      </w:r>
      <w:r>
        <w:rPr>
          <w:rFonts w:ascii="Times New Roman" w:hAnsi="Times New Roman"/>
          <w:color w:val="1A365D"/>
        </w:rPr>
        <w:t>PHÂN</w:t>
      </w:r>
      <w:r>
        <w:rPr>
          <w:rFonts w:ascii="Times New Roman" w:hAnsi="Times New Roman"/>
          <w:color w:val="1A365D"/>
          <w:spacing w:val="28"/>
        </w:rPr>
        <w:t xml:space="preserve"> </w:t>
      </w:r>
      <w:r>
        <w:rPr>
          <w:rFonts w:ascii="Times New Roman" w:hAnsi="Times New Roman"/>
          <w:color w:val="1A365D"/>
        </w:rPr>
        <w:t>CÔNG</w:t>
      </w:r>
      <w:r>
        <w:rPr>
          <w:rFonts w:ascii="Times New Roman" w:hAnsi="Times New Roman"/>
          <w:color w:val="1A365D"/>
          <w:spacing w:val="29"/>
        </w:rPr>
        <w:t xml:space="preserve"> </w:t>
      </w:r>
      <w:r>
        <w:rPr>
          <w:rFonts w:ascii="Times New Roman" w:hAnsi="Times New Roman"/>
          <w:color w:val="1A365D"/>
        </w:rPr>
        <w:t>NHIỆM</w:t>
      </w:r>
      <w:r>
        <w:rPr>
          <w:rFonts w:ascii="Times New Roman" w:hAnsi="Times New Roman"/>
          <w:color w:val="1A365D"/>
          <w:spacing w:val="23"/>
        </w:rPr>
        <w:t xml:space="preserve"> </w:t>
      </w:r>
      <w:r>
        <w:rPr>
          <w:rFonts w:ascii="Times New Roman" w:hAnsi="Times New Roman"/>
          <w:color w:val="1A365D"/>
        </w:rPr>
        <w:t>VỤ</w:t>
      </w:r>
      <w:r>
        <w:rPr>
          <w:rFonts w:ascii="Times New Roman" w:hAnsi="Times New Roman"/>
          <w:color w:val="1A365D"/>
          <w:spacing w:val="28"/>
        </w:rPr>
        <w:t xml:space="preserve"> </w:t>
      </w:r>
      <w:r>
        <w:rPr>
          <w:rFonts w:ascii="Times New Roman" w:hAnsi="Times New Roman"/>
          <w:color w:val="1A365D"/>
        </w:rPr>
        <w:t>NHÂN</w:t>
      </w:r>
      <w:r>
        <w:rPr>
          <w:rFonts w:ascii="Times New Roman" w:hAnsi="Times New Roman"/>
          <w:color w:val="1A365D"/>
          <w:spacing w:val="29"/>
        </w:rPr>
        <w:t xml:space="preserve"> </w:t>
      </w:r>
      <w:r>
        <w:rPr>
          <w:rFonts w:ascii="Times New Roman" w:hAnsi="Times New Roman"/>
          <w:color w:val="1A365D"/>
          <w:spacing w:val="-5"/>
        </w:rPr>
        <w:t>SỰ</w:t>
      </w:r>
    </w:p>
    <w:p w14:paraId="1E02EFC5">
      <w:pPr>
        <w:spacing w:before="72"/>
        <w:ind w:left="425" w:right="0" w:firstLine="0"/>
        <w:jc w:val="left"/>
        <w:rPr>
          <w:i/>
          <w:sz w:val="21"/>
        </w:rPr>
      </w:pPr>
      <w:r>
        <w:rPr>
          <w:i/>
          <w:color w:val="708095"/>
          <w:sz w:val="21"/>
        </w:rPr>
        <w:t>Chi ti</w:t>
      </w:r>
      <w:r>
        <w:rPr>
          <w:rFonts w:ascii="Palatino Linotype" w:hAnsi="Palatino Linotype"/>
          <w:i/>
          <w:color w:val="708095"/>
          <w:sz w:val="21"/>
        </w:rPr>
        <w:t>ế</w:t>
      </w:r>
      <w:r>
        <w:rPr>
          <w:i/>
          <w:color w:val="708095"/>
          <w:sz w:val="21"/>
        </w:rPr>
        <w:t>t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trách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nhi</w:t>
      </w:r>
      <w:r>
        <w:rPr>
          <w:rFonts w:ascii="Palatino Linotype" w:hAnsi="Palatino Linotype"/>
          <w:i/>
          <w:color w:val="708095"/>
          <w:sz w:val="21"/>
        </w:rPr>
        <w:t>ệ</w:t>
      </w:r>
      <w:r>
        <w:rPr>
          <w:i/>
          <w:color w:val="708095"/>
          <w:sz w:val="21"/>
        </w:rPr>
        <w:t>m và h</w:t>
      </w:r>
      <w:r>
        <w:rPr>
          <w:rFonts w:ascii="Palatino Linotype" w:hAnsi="Palatino Linotype"/>
          <w:i/>
          <w:color w:val="708095"/>
          <w:sz w:val="21"/>
        </w:rPr>
        <w:t>ạ</w:t>
      </w:r>
      <w:r>
        <w:rPr>
          <w:i/>
          <w:color w:val="708095"/>
          <w:sz w:val="21"/>
        </w:rPr>
        <w:t>ng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m</w:t>
      </w:r>
      <w:r>
        <w:rPr>
          <w:rFonts w:ascii="Palatino Linotype" w:hAnsi="Palatino Linotype"/>
          <w:i/>
          <w:color w:val="708095"/>
          <w:sz w:val="21"/>
        </w:rPr>
        <w:t>ụ</w:t>
      </w:r>
      <w:r>
        <w:rPr>
          <w:i/>
          <w:color w:val="708095"/>
          <w:sz w:val="21"/>
        </w:rPr>
        <w:t>c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công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vi</w:t>
      </w:r>
      <w:r>
        <w:rPr>
          <w:rFonts w:ascii="Palatino Linotype" w:hAnsi="Palatino Linotype"/>
          <w:i/>
          <w:color w:val="708095"/>
          <w:sz w:val="21"/>
        </w:rPr>
        <w:t>ệ</w:t>
      </w:r>
      <w:r>
        <w:rPr>
          <w:i/>
          <w:color w:val="708095"/>
          <w:sz w:val="21"/>
        </w:rPr>
        <w:t>c c</w:t>
      </w:r>
      <w:r>
        <w:rPr>
          <w:rFonts w:ascii="Palatino Linotype" w:hAnsi="Palatino Linotype"/>
          <w:i/>
          <w:color w:val="708095"/>
          <w:sz w:val="21"/>
        </w:rPr>
        <w:t>ố</w:t>
      </w:r>
      <w:r>
        <w:rPr>
          <w:i/>
          <w:color w:val="708095"/>
          <w:sz w:val="21"/>
        </w:rPr>
        <w:t>t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lõi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c</w:t>
      </w:r>
      <w:r>
        <w:rPr>
          <w:rFonts w:ascii="Palatino Linotype" w:hAnsi="Palatino Linotype"/>
          <w:i/>
          <w:color w:val="708095"/>
          <w:sz w:val="21"/>
        </w:rPr>
        <w:t>ủ</w:t>
      </w:r>
      <w:r>
        <w:rPr>
          <w:i/>
          <w:color w:val="708095"/>
          <w:sz w:val="21"/>
        </w:rPr>
        <w:t>a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t</w:t>
      </w:r>
      <w:r>
        <w:rPr>
          <w:rFonts w:ascii="Palatino Linotype" w:hAnsi="Palatino Linotype"/>
          <w:i/>
          <w:color w:val="708095"/>
          <w:sz w:val="21"/>
        </w:rPr>
        <w:t>ừ</w:t>
      </w:r>
      <w:r>
        <w:rPr>
          <w:i/>
          <w:color w:val="708095"/>
          <w:sz w:val="21"/>
        </w:rPr>
        <w:t>ng thành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viên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trong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đ</w:t>
      </w:r>
      <w:r>
        <w:rPr>
          <w:rFonts w:ascii="Palatino Linotype" w:hAnsi="Palatino Linotype"/>
          <w:i/>
          <w:color w:val="708095"/>
          <w:sz w:val="21"/>
        </w:rPr>
        <w:t>ộ</w:t>
      </w:r>
      <w:r>
        <w:rPr>
          <w:i/>
          <w:color w:val="708095"/>
          <w:sz w:val="21"/>
        </w:rPr>
        <w:t>i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z w:val="21"/>
        </w:rPr>
        <w:t>ngũ kĩ</w:t>
      </w:r>
      <w:r>
        <w:rPr>
          <w:i/>
          <w:color w:val="708095"/>
          <w:spacing w:val="1"/>
          <w:sz w:val="21"/>
        </w:rPr>
        <w:t xml:space="preserve"> </w:t>
      </w:r>
      <w:r>
        <w:rPr>
          <w:i/>
          <w:color w:val="708095"/>
          <w:spacing w:val="-2"/>
          <w:sz w:val="21"/>
        </w:rPr>
        <w:t>thu</w:t>
      </w:r>
      <w:r>
        <w:rPr>
          <w:rFonts w:ascii="Palatino Linotype" w:hAnsi="Palatino Linotype"/>
          <w:i/>
          <w:color w:val="708095"/>
          <w:spacing w:val="-2"/>
          <w:sz w:val="21"/>
        </w:rPr>
        <w:t>ậ</w:t>
      </w:r>
      <w:r>
        <w:rPr>
          <w:i/>
          <w:color w:val="708095"/>
          <w:spacing w:val="-2"/>
          <w:sz w:val="21"/>
        </w:rPr>
        <w:t>t</w:t>
      </w:r>
    </w:p>
    <w:p w14:paraId="3B42FAAF">
      <w:pPr>
        <w:pStyle w:val="8"/>
        <w:spacing w:before="9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43180</wp:posOffset>
                </wp:positionV>
                <wp:extent cx="6480175" cy="19050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42.5pt;margin-top:3.4pt;height:1.5pt;width:510.25pt;mso-position-horizontal-relative:page;mso-wrap-distance-bottom:0pt;mso-wrap-distance-top:0pt;z-index:-251629568;mso-width-relative:page;mso-height-relative:page;" fillcolor="#1A365D" filled="t" stroked="f" coordsize="6480175,19050" o:gfxdata="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9swOr1QAA&#10;AAcBAAAPAAAAAAAAAAEAIAAAACIAAABkcnMvZG93bnJldi54bWxQSwECFAAUAAAACACHTuJAGqQc&#10;XyECAADoBAAADgAAAAAAAAABACAAAAAkAQAAZHJzL2Uyb0RvYy54bWxQSwUGAAAAAAYABgBZAQAA&#10;tw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1F356C">
      <w:pPr>
        <w:pStyle w:val="3"/>
        <w:numPr>
          <w:ilvl w:val="1"/>
          <w:numId w:val="10"/>
        </w:numPr>
        <w:tabs>
          <w:tab w:val="left" w:pos="845"/>
        </w:tabs>
        <w:spacing w:before="181" w:after="0" w:line="240" w:lineRule="auto"/>
        <w:ind w:left="845" w:right="0" w:hanging="420"/>
        <w:jc w:val="left"/>
      </w:pPr>
      <w:r>
        <w:rPr>
          <w:color w:val="1A365D"/>
        </w:rPr>
        <w:t>CHI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TIẾT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TRÁCH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NHIỆM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CÁ</w:t>
      </w:r>
      <w:r>
        <w:rPr>
          <w:color w:val="1A365D"/>
          <w:spacing w:val="-2"/>
        </w:rPr>
        <w:t xml:space="preserve"> </w:t>
      </w:r>
      <w:r>
        <w:rPr>
          <w:color w:val="1A365D"/>
          <w:spacing w:val="-4"/>
        </w:rPr>
        <w:t>NHÂN</w:t>
      </w:r>
      <w:bookmarkStart w:id="10" w:name="_GoBack"/>
      <w:bookmarkEnd w:id="10"/>
    </w:p>
    <w:p w14:paraId="3A30C63F">
      <w:pPr>
        <w:pStyle w:val="8"/>
        <w:spacing w:before="4"/>
        <w:rPr>
          <w:b/>
          <w:sz w:val="10"/>
        </w:rPr>
      </w:pPr>
    </w:p>
    <w:tbl>
      <w:tblPr>
        <w:tblStyle w:val="7"/>
        <w:tblW w:w="0" w:type="auto"/>
        <w:tblInd w:w="485" w:type="dxa"/>
        <w:tblBorders>
          <w:top w:val="single" w:color="E2E8EF" w:sz="6" w:space="0"/>
          <w:left w:val="single" w:color="E2E8EF" w:sz="6" w:space="0"/>
          <w:bottom w:val="single" w:color="E2E8EF" w:sz="6" w:space="0"/>
          <w:right w:val="single" w:color="E2E8EF" w:sz="6" w:space="0"/>
          <w:insideH w:val="single" w:color="E2E8EF" w:sz="6" w:space="0"/>
          <w:insideV w:val="single" w:color="E2E8E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7"/>
      </w:tblGrid>
      <w:tr w14:paraId="4F8F8BDD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2" w:hRule="atLeast"/>
        </w:trPr>
        <w:tc>
          <w:tcPr>
            <w:tcW w:w="10167" w:type="dxa"/>
            <w:tcBorders>
              <w:left w:val="single" w:color="1A365D" w:sz="24" w:space="0"/>
            </w:tcBorders>
            <w:shd w:val="clear" w:color="auto" w:fill="F7F9FB"/>
          </w:tcPr>
          <w:p w14:paraId="581FDAEA">
            <w:pPr>
              <w:pStyle w:val="11"/>
              <w:spacing w:before="121"/>
              <w:ind w:left="209"/>
              <w:jc w:val="both"/>
              <w:rPr>
                <w:b/>
                <w:sz w:val="24"/>
              </w:rPr>
            </w:pPr>
            <w:r>
              <w:rPr>
                <w:b/>
                <w:color w:val="1A365D"/>
                <w:sz w:val="24"/>
              </w:rPr>
              <w:t>1.</w:t>
            </w:r>
            <w:r>
              <w:rPr>
                <w:b/>
                <w:color w:val="1A365D"/>
                <w:spacing w:val="-12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Trần</w:t>
            </w:r>
            <w:r>
              <w:rPr>
                <w:b/>
                <w:color w:val="1A365D"/>
                <w:spacing w:val="-11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Vũ</w:t>
            </w:r>
            <w:r>
              <w:rPr>
                <w:b/>
                <w:color w:val="1A365D"/>
                <w:spacing w:val="-7"/>
                <w:sz w:val="24"/>
              </w:rPr>
              <w:t xml:space="preserve"> </w:t>
            </w:r>
            <w:r>
              <w:rPr>
                <w:b/>
                <w:color w:val="1A365D"/>
                <w:spacing w:val="-5"/>
                <w:sz w:val="24"/>
              </w:rPr>
              <w:t>Đức</w:t>
            </w:r>
          </w:p>
          <w:p w14:paraId="779EFC8A">
            <w:pPr>
              <w:pStyle w:val="11"/>
              <w:spacing w:before="62" w:line="249" w:lineRule="auto"/>
              <w:ind w:left="210" w:right="137"/>
              <w:jc w:val="both"/>
              <w:rPr>
                <w:sz w:val="24"/>
              </w:rPr>
            </w:pPr>
            <w:r>
              <w:rPr>
                <w:b/>
                <w:color w:val="1A365D"/>
                <w:sz w:val="24"/>
              </w:rPr>
              <w:t xml:space="preserve">Nhiệm vụ cốt lõi: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m nh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n tr</w:t>
            </w:r>
            <w:r>
              <w:rPr>
                <w:rFonts w:ascii="Palatino Linotype" w:hAnsi="Palatino Linotype"/>
                <w:color w:val="2D3648"/>
                <w:sz w:val="24"/>
              </w:rPr>
              <w:t>ọ</w:t>
            </w:r>
            <w:r>
              <w:rPr>
                <w:color w:val="2D3648"/>
                <w:sz w:val="24"/>
              </w:rPr>
              <w:t xml:space="preserve">ng trách chính 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ở </w:t>
            </w:r>
            <w:r>
              <w:rPr>
                <w:color w:val="2D3648"/>
                <w:sz w:val="24"/>
              </w:rPr>
              <w:t>m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ng Client. Xây d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ng và hoàn thi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 toàn b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ộ </w:t>
            </w:r>
            <w:r>
              <w:rPr>
                <w:color w:val="2D3648"/>
                <w:sz w:val="24"/>
              </w:rPr>
              <w:t>giao di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ng</w:t>
            </w:r>
            <w:r>
              <w:rPr>
                <w:rFonts w:ascii="Palatino Linotype" w:hAnsi="Palatino Linotype"/>
                <w:color w:val="2D3648"/>
                <w:sz w:val="24"/>
              </w:rPr>
              <w:t>ườ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dùng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(UI/UX)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cũng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nh</w:t>
            </w:r>
            <w:r>
              <w:rPr>
                <w:rFonts w:ascii="Palatino Linotype" w:hAnsi="Palatino Linotype"/>
                <w:color w:val="2D3648"/>
                <w:sz w:val="24"/>
              </w:rPr>
              <w:t>ư</w:t>
            </w:r>
            <w:r>
              <w:rPr>
                <w:rFonts w:ascii="Palatino Linotype" w:hAnsi="Palatino Linotype"/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trình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các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tính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năng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</w:t>
            </w:r>
            <w:r>
              <w:rPr>
                <w:rFonts w:ascii="Palatino Linotype" w:hAnsi="Palatino Linotype"/>
                <w:color w:val="2D3648"/>
                <w:sz w:val="24"/>
              </w:rPr>
              <w:t>ươ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tác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ng</w:t>
            </w:r>
            <w:r>
              <w:rPr>
                <w:rFonts w:ascii="Palatino Linotype" w:hAnsi="Palatino Linotype"/>
                <w:color w:val="2D3648"/>
                <w:sz w:val="24"/>
              </w:rPr>
              <w:t>ườ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dùng.</w:t>
            </w:r>
            <w:r>
              <w:rPr>
                <w:color w:val="2D3648"/>
                <w:spacing w:val="-1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Không ch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ỉ </w:t>
            </w:r>
            <w:r>
              <w:rPr>
                <w:color w:val="2D3648"/>
                <w:sz w:val="24"/>
              </w:rPr>
              <w:t>gi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i h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 xml:space="preserve">n 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ở </w:t>
            </w:r>
            <w:r>
              <w:rPr>
                <w:color w:val="2D3648"/>
                <w:sz w:val="24"/>
              </w:rPr>
              <w:t>phía Frontend, Vũ Đ</w:t>
            </w:r>
            <w:r>
              <w:rPr>
                <w:rFonts w:ascii="Palatino Linotype" w:hAnsi="Palatino Linotype"/>
                <w:color w:val="2D3648"/>
                <w:sz w:val="24"/>
              </w:rPr>
              <w:t>ứ</w:t>
            </w:r>
            <w:r>
              <w:rPr>
                <w:color w:val="2D3648"/>
                <w:sz w:val="24"/>
              </w:rPr>
              <w:t>c còn th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ể </w:t>
            </w:r>
            <w:r>
              <w:rPr>
                <w:color w:val="2D3648"/>
                <w:sz w:val="24"/>
              </w:rPr>
              <w:t>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 t</w:t>
            </w:r>
            <w:r>
              <w:rPr>
                <w:rFonts w:ascii="Palatino Linotype" w:hAnsi="Palatino Linotype"/>
                <w:color w:val="2D3648"/>
                <w:sz w:val="24"/>
              </w:rPr>
              <w:t>ầ</w:t>
            </w:r>
            <w:r>
              <w:rPr>
                <w:color w:val="2D3648"/>
                <w:sz w:val="24"/>
              </w:rPr>
              <w:t>m nhìn 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ệ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ng t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t khi ch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ủ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ộ</w:t>
            </w:r>
            <w:r>
              <w:rPr>
                <w:color w:val="2D3648"/>
                <w:sz w:val="24"/>
              </w:rPr>
              <w:t>ng 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ỗ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ợ </w:t>
            </w:r>
            <w:r>
              <w:rPr>
                <w:color w:val="2D3648"/>
                <w:sz w:val="24"/>
              </w:rPr>
              <w:t>nhóm Backend đ</w:t>
            </w:r>
            <w:r>
              <w:rPr>
                <w:rFonts w:ascii="Palatino Linotype" w:hAnsi="Palatino Linotype"/>
                <w:color w:val="2D3648"/>
                <w:sz w:val="24"/>
              </w:rPr>
              <w:t>ị</w:t>
            </w:r>
            <w:r>
              <w:rPr>
                <w:color w:val="2D3648"/>
                <w:sz w:val="24"/>
              </w:rPr>
              <w:t>nh hình l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i ki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n trúc t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p tin và refactor mã ngu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 Server, cùng v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i đó là 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 k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ế </w:t>
            </w:r>
            <w:r>
              <w:rPr>
                <w:color w:val="2D3648"/>
                <w:sz w:val="24"/>
              </w:rPr>
              <w:t>networking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cùng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model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AI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Local,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giúp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</w:t>
            </w:r>
            <w:r>
              <w:rPr>
                <w:rFonts w:ascii="Palatino Linotype" w:hAnsi="Palatino Linotype"/>
                <w:color w:val="2D3648"/>
                <w:sz w:val="24"/>
              </w:rPr>
              <w:t>ấ</w:t>
            </w:r>
            <w:r>
              <w:rPr>
                <w:color w:val="2D3648"/>
                <w:sz w:val="24"/>
              </w:rPr>
              <w:t>u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trúc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code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ở</w:t>
            </w:r>
            <w:r>
              <w:rPr>
                <w:rFonts w:ascii="Palatino Linotype" w:hAnsi="Palatino Linotype"/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nên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rõ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ràng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ễ</w:t>
            </w:r>
            <w:r>
              <w:rPr>
                <w:rFonts w:ascii="Palatino Linotype" w:hAnsi="Palatino Linotype"/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o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trì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</w:t>
            </w:r>
            <w:r>
              <w:rPr>
                <w:rFonts w:ascii="Palatino Linotype" w:hAnsi="Palatino Linotype"/>
                <w:color w:val="2D3648"/>
                <w:sz w:val="24"/>
              </w:rPr>
              <w:t>ơ</w:t>
            </w:r>
            <w:r>
              <w:rPr>
                <w:color w:val="2D3648"/>
                <w:sz w:val="24"/>
              </w:rPr>
              <w:t>n,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ờ</w:t>
            </w:r>
            <w:r>
              <w:rPr>
                <w:color w:val="2D3648"/>
                <w:sz w:val="24"/>
              </w:rPr>
              <w:t>i giúp d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ự </w:t>
            </w:r>
            <w:r>
              <w:rPr>
                <w:color w:val="2D3648"/>
                <w:sz w:val="24"/>
              </w:rPr>
              <w:t>án có thêm tính năng h</w:t>
            </w:r>
            <w:r>
              <w:rPr>
                <w:rFonts w:ascii="Palatino Linotype" w:hAnsi="Palatino Linotype"/>
                <w:color w:val="2D3648"/>
                <w:sz w:val="24"/>
              </w:rPr>
              <w:t>ữ</w:t>
            </w:r>
            <w:r>
              <w:rPr>
                <w:color w:val="2D3648"/>
                <w:sz w:val="24"/>
              </w:rPr>
              <w:t>u ích.</w:t>
            </w:r>
          </w:p>
        </w:tc>
      </w:tr>
      <w:tr w14:paraId="7A7E02CF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167" w:type="dxa"/>
            <w:tcBorders>
              <w:left w:val="nil"/>
              <w:right w:val="nil"/>
            </w:tcBorders>
            <w:shd w:val="clear" w:color="auto" w:fill="F7F9FB"/>
          </w:tcPr>
          <w:p w14:paraId="45B7ACC7">
            <w:pPr>
              <w:pStyle w:val="11"/>
              <w:spacing w:before="0"/>
              <w:ind w:left="0"/>
              <w:rPr>
                <w:sz w:val="4"/>
              </w:rPr>
            </w:pPr>
          </w:p>
        </w:tc>
      </w:tr>
      <w:tr w14:paraId="4A9FAC81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10167" w:type="dxa"/>
            <w:tcBorders>
              <w:left w:val="single" w:color="2A6BAF" w:sz="24" w:space="0"/>
            </w:tcBorders>
            <w:shd w:val="clear" w:color="auto" w:fill="F7F9FB"/>
          </w:tcPr>
          <w:p w14:paraId="21921AD9">
            <w:pPr>
              <w:pStyle w:val="11"/>
              <w:spacing w:before="121"/>
              <w:ind w:left="209"/>
              <w:jc w:val="both"/>
              <w:rPr>
                <w:b/>
                <w:sz w:val="24"/>
              </w:rPr>
            </w:pPr>
            <w:r>
              <w:rPr>
                <w:b/>
                <w:color w:val="1A365D"/>
                <w:sz w:val="24"/>
              </w:rPr>
              <w:t>2.</w:t>
            </w:r>
            <w:r>
              <w:rPr>
                <w:b/>
                <w:color w:val="1A365D"/>
                <w:spacing w:val="-4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Lê</w:t>
            </w:r>
            <w:r>
              <w:rPr>
                <w:b/>
                <w:color w:val="1A365D"/>
                <w:spacing w:val="-2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Nguyên</w:t>
            </w:r>
            <w:r>
              <w:rPr>
                <w:b/>
                <w:color w:val="1A365D"/>
                <w:spacing w:val="-2"/>
                <w:sz w:val="24"/>
              </w:rPr>
              <w:t xml:space="preserve"> Chương</w:t>
            </w:r>
          </w:p>
          <w:p w14:paraId="79752FF0">
            <w:pPr>
              <w:pStyle w:val="11"/>
              <w:spacing w:before="62" w:line="249" w:lineRule="auto"/>
              <w:ind w:left="210" w:right="146"/>
              <w:jc w:val="both"/>
              <w:rPr>
                <w:sz w:val="24"/>
              </w:rPr>
            </w:pPr>
            <w:r>
              <w:rPr>
                <w:b/>
                <w:color w:val="1A365D"/>
                <w:sz w:val="24"/>
              </w:rPr>
              <w:t xml:space="preserve">Nhiệm vụ cốt lõi: </w:t>
            </w:r>
            <w:r>
              <w:rPr>
                <w:color w:val="2D3648"/>
                <w:sz w:val="24"/>
              </w:rPr>
              <w:t>Là nhân s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ự </w:t>
            </w:r>
            <w:r>
              <w:rPr>
                <w:color w:val="2D3648"/>
                <w:sz w:val="24"/>
              </w:rPr>
              <w:t>ch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ủ </w:t>
            </w:r>
            <w:r>
              <w:rPr>
                <w:color w:val="2D3648"/>
                <w:sz w:val="24"/>
              </w:rPr>
              <w:t>ch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t phía Backend, ch</w:t>
            </w:r>
            <w:r>
              <w:rPr>
                <w:rFonts w:ascii="Palatino Linotype" w:hAnsi="Palatino Linotype"/>
                <w:color w:val="2D3648"/>
                <w:sz w:val="24"/>
              </w:rPr>
              <w:t>ị</w:t>
            </w:r>
            <w:r>
              <w:rPr>
                <w:color w:val="2D3648"/>
                <w:sz w:val="24"/>
              </w:rPr>
              <w:t>u trách nhi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m 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 k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ế </w:t>
            </w:r>
            <w:r>
              <w:rPr>
                <w:color w:val="2D3648"/>
                <w:sz w:val="24"/>
              </w:rPr>
              <w:t>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ệ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ng C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ơ </w:t>
            </w:r>
            <w:r>
              <w:rPr>
                <w:color w:val="2D3648"/>
                <w:sz w:val="24"/>
              </w:rPr>
              <w:t>s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ở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ữ </w:t>
            </w:r>
            <w:r>
              <w:rPr>
                <w:color w:val="2D3648"/>
                <w:sz w:val="24"/>
              </w:rPr>
              <w:t>li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u (Database) và xây d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ng n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n t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ng v</w:t>
            </w:r>
            <w:r>
              <w:rPr>
                <w:rFonts w:ascii="Palatino Linotype" w:hAnsi="Palatino Linotype"/>
                <w:color w:val="2D3648"/>
                <w:sz w:val="24"/>
              </w:rPr>
              <w:t>ữ</w:t>
            </w:r>
            <w:r>
              <w:rPr>
                <w:color w:val="2D3648"/>
                <w:sz w:val="24"/>
              </w:rPr>
              <w:t>ng ch</w:t>
            </w:r>
            <w:r>
              <w:rPr>
                <w:rFonts w:ascii="Palatino Linotype" w:hAnsi="Palatino Linotype"/>
                <w:color w:val="2D3648"/>
                <w:sz w:val="24"/>
              </w:rPr>
              <w:t>ắ</w:t>
            </w:r>
            <w:r>
              <w:rPr>
                <w:color w:val="2D3648"/>
                <w:sz w:val="24"/>
              </w:rPr>
              <w:t>c cho các l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p x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ử </w:t>
            </w:r>
            <w:r>
              <w:rPr>
                <w:color w:val="2D3648"/>
                <w:sz w:val="24"/>
              </w:rPr>
              <w:t>lý logic. Ph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i h</w:t>
            </w:r>
            <w:r>
              <w:rPr>
                <w:rFonts w:ascii="Palatino Linotype" w:hAnsi="Palatino Linotype"/>
                <w:color w:val="2D3648"/>
                <w:sz w:val="24"/>
              </w:rPr>
              <w:t>ợ</w:t>
            </w:r>
            <w:r>
              <w:rPr>
                <w:color w:val="2D3648"/>
                <w:sz w:val="24"/>
              </w:rPr>
              <w:t>p ch</w:t>
            </w:r>
            <w:r>
              <w:rPr>
                <w:rFonts w:ascii="Palatino Linotype" w:hAnsi="Palatino Linotype"/>
                <w:color w:val="2D3648"/>
                <w:sz w:val="24"/>
              </w:rPr>
              <w:t>ặ</w:t>
            </w:r>
            <w:r>
              <w:rPr>
                <w:color w:val="2D3648"/>
                <w:sz w:val="24"/>
              </w:rPr>
              <w:t>t ch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ẽ </w:t>
            </w:r>
            <w:r>
              <w:rPr>
                <w:color w:val="2D3648"/>
                <w:sz w:val="24"/>
              </w:rPr>
              <w:t>v</w:t>
            </w:r>
            <w:r>
              <w:rPr>
                <w:rFonts w:ascii="Palatino Linotype" w:hAnsi="Palatino Linotype"/>
                <w:color w:val="2D3648"/>
                <w:sz w:val="24"/>
              </w:rPr>
              <w:t>ớ</w:t>
            </w:r>
            <w:r>
              <w:rPr>
                <w:color w:val="2D3648"/>
                <w:sz w:val="24"/>
              </w:rPr>
              <w:t>i Vũ Thành Đ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t đ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ể </w:t>
            </w:r>
            <w:r>
              <w:rPr>
                <w:color w:val="2D3648"/>
                <w:sz w:val="24"/>
              </w:rPr>
              <w:t>hoàn thi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 toàn b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ộ </w:t>
            </w:r>
            <w:r>
              <w:rPr>
                <w:color w:val="2D3648"/>
                <w:sz w:val="24"/>
              </w:rPr>
              <w:t>lu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ng x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ử </w:t>
            </w:r>
            <w:r>
              <w:rPr>
                <w:color w:val="2D3648"/>
                <w:sz w:val="24"/>
              </w:rPr>
              <w:t>lý c</w:t>
            </w:r>
            <w:r>
              <w:rPr>
                <w:rFonts w:ascii="Palatino Linotype" w:hAnsi="Palatino Linotype"/>
                <w:color w:val="2D3648"/>
                <w:sz w:val="24"/>
              </w:rPr>
              <w:t>ủ</w:t>
            </w:r>
            <w:r>
              <w:rPr>
                <w:color w:val="2D3648"/>
                <w:sz w:val="24"/>
              </w:rPr>
              <w:t>a Server. Ngoài ra, Ch</w:t>
            </w:r>
            <w:r>
              <w:rPr>
                <w:rFonts w:ascii="Palatino Linotype" w:hAnsi="Palatino Linotype"/>
                <w:color w:val="2D3648"/>
                <w:sz w:val="24"/>
              </w:rPr>
              <w:t>ươ</w:t>
            </w:r>
            <w:r>
              <w:rPr>
                <w:color w:val="2D3648"/>
                <w:sz w:val="24"/>
              </w:rPr>
              <w:t>ng cũng đóng góp các ý t</w:t>
            </w:r>
            <w:r>
              <w:rPr>
                <w:rFonts w:ascii="Palatino Linotype" w:hAnsi="Palatino Linotype"/>
                <w:color w:val="2D3648"/>
                <w:sz w:val="24"/>
              </w:rPr>
              <w:t>ưở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</w:t>
            </w:r>
            <w:r>
              <w:rPr>
                <w:rFonts w:ascii="Palatino Linotype" w:hAnsi="Palatino Linotype"/>
                <w:color w:val="2D3648"/>
                <w:sz w:val="24"/>
              </w:rPr>
              <w:t>ỗ</w:t>
            </w:r>
            <w:r>
              <w:rPr>
                <w:rFonts w:ascii="Palatino Linotype" w:hAnsi="Palatino Linotype"/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ợ</w:t>
            </w:r>
            <w:r>
              <w:rPr>
                <w:rFonts w:ascii="Palatino Linotype" w:hAnsi="Palatino Linotype"/>
                <w:color w:val="2D3648"/>
                <w:spacing w:val="-6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Vũ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ứ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trong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công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tác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rFonts w:ascii="Palatino Linotype" w:hAnsi="Palatino Linotype"/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giao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Client.</w:t>
            </w:r>
          </w:p>
        </w:tc>
      </w:tr>
      <w:tr w14:paraId="74BD245B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167" w:type="dxa"/>
            <w:tcBorders>
              <w:left w:val="nil"/>
              <w:right w:val="nil"/>
            </w:tcBorders>
            <w:shd w:val="clear" w:color="auto" w:fill="F7F9FB"/>
          </w:tcPr>
          <w:p w14:paraId="2E64FA72">
            <w:pPr>
              <w:pStyle w:val="11"/>
              <w:spacing w:before="0"/>
              <w:ind w:left="0"/>
              <w:rPr>
                <w:sz w:val="4"/>
              </w:rPr>
            </w:pPr>
          </w:p>
        </w:tc>
      </w:tr>
      <w:tr w14:paraId="45615335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10167" w:type="dxa"/>
            <w:tcBorders>
              <w:left w:val="single" w:color="319795" w:sz="24" w:space="0"/>
            </w:tcBorders>
            <w:shd w:val="clear" w:color="auto" w:fill="F7F9FB"/>
          </w:tcPr>
          <w:p w14:paraId="7E000994">
            <w:pPr>
              <w:pStyle w:val="11"/>
              <w:spacing w:before="121"/>
              <w:ind w:left="209"/>
              <w:jc w:val="both"/>
              <w:rPr>
                <w:b/>
                <w:sz w:val="24"/>
              </w:rPr>
            </w:pPr>
            <w:r>
              <w:rPr>
                <w:b/>
                <w:color w:val="1A365D"/>
                <w:sz w:val="24"/>
              </w:rPr>
              <w:t>3.</w:t>
            </w:r>
            <w:r>
              <w:rPr>
                <w:b/>
                <w:color w:val="1A365D"/>
                <w:spacing w:val="-7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Vũ</w:t>
            </w:r>
            <w:r>
              <w:rPr>
                <w:b/>
                <w:color w:val="1A365D"/>
                <w:spacing w:val="-7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Thành</w:t>
            </w:r>
            <w:r>
              <w:rPr>
                <w:b/>
                <w:color w:val="1A365D"/>
                <w:spacing w:val="-2"/>
                <w:sz w:val="24"/>
              </w:rPr>
              <w:t xml:space="preserve"> </w:t>
            </w:r>
            <w:r>
              <w:rPr>
                <w:b/>
                <w:color w:val="1A365D"/>
                <w:spacing w:val="-5"/>
                <w:sz w:val="24"/>
              </w:rPr>
              <w:t>Đạt</w:t>
            </w:r>
          </w:p>
          <w:p w14:paraId="1CC5ACA1">
            <w:pPr>
              <w:pStyle w:val="11"/>
              <w:spacing w:before="62" w:line="249" w:lineRule="auto"/>
              <w:ind w:left="210" w:right="147"/>
              <w:jc w:val="both"/>
              <w:rPr>
                <w:sz w:val="24"/>
              </w:rPr>
            </w:pPr>
            <w:r>
              <w:rPr>
                <w:b/>
                <w:color w:val="1A365D"/>
                <w:sz w:val="24"/>
              </w:rPr>
              <w:t xml:space="preserve">Nhiệm vụ cốt lõi: </w:t>
            </w:r>
            <w:r>
              <w:rPr>
                <w:color w:val="2D3648"/>
                <w:sz w:val="24"/>
              </w:rPr>
              <w:t>Ch</w:t>
            </w:r>
            <w:r>
              <w:rPr>
                <w:rFonts w:ascii="Palatino Linotype" w:hAnsi="Palatino Linotype"/>
                <w:color w:val="2D3648"/>
                <w:sz w:val="24"/>
              </w:rPr>
              <w:t>ị</w:t>
            </w:r>
            <w:r>
              <w:rPr>
                <w:color w:val="2D3648"/>
                <w:sz w:val="24"/>
              </w:rPr>
              <w:t>u trách nhi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m 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 l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p lu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ng giao ti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p m</w:t>
            </w:r>
            <w:r>
              <w:rPr>
                <w:rFonts w:ascii="Palatino Linotype" w:hAnsi="Palatino Linotype"/>
                <w:color w:val="2D3648"/>
                <w:sz w:val="24"/>
              </w:rPr>
              <w:t>ượ</w:t>
            </w:r>
            <w:r>
              <w:rPr>
                <w:color w:val="2D3648"/>
                <w:sz w:val="24"/>
              </w:rPr>
              <w:t>t mà và theo th</w:t>
            </w:r>
            <w:r>
              <w:rPr>
                <w:rFonts w:ascii="Palatino Linotype" w:hAnsi="Palatino Linotype"/>
                <w:color w:val="2D3648"/>
                <w:sz w:val="24"/>
              </w:rPr>
              <w:t>ờ</w:t>
            </w:r>
            <w:r>
              <w:rPr>
                <w:color w:val="2D3648"/>
                <w:sz w:val="24"/>
              </w:rPr>
              <w:t>i gian th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 gi</w:t>
            </w:r>
            <w:r>
              <w:rPr>
                <w:rFonts w:ascii="Palatino Linotype" w:hAnsi="Palatino Linotype"/>
                <w:color w:val="2D3648"/>
                <w:sz w:val="24"/>
              </w:rPr>
              <w:t>ữ</w:t>
            </w:r>
            <w:r>
              <w:rPr>
                <w:color w:val="2D3648"/>
                <w:sz w:val="24"/>
              </w:rPr>
              <w:t>a Client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Server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thông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qua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Socket.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Qu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lý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xây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các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Controller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đi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u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</w:t>
            </w:r>
            <w:r>
              <w:rPr>
                <w:rFonts w:ascii="Palatino Linotype" w:hAnsi="Palatino Linotype"/>
                <w:color w:val="2D3648"/>
                <w:sz w:val="24"/>
              </w:rPr>
              <w:t>ướ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ữ</w:t>
            </w:r>
            <w:r>
              <w:rPr>
                <w:rFonts w:ascii="Palatino Linotype" w:hAnsi="Palatino Linotype"/>
                <w:color w:val="2D3648"/>
                <w:spacing w:val="-4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u. H</w:t>
            </w:r>
            <w:r>
              <w:rPr>
                <w:rFonts w:ascii="Palatino Linotype" w:hAnsi="Palatino Linotype"/>
                <w:color w:val="2D3648"/>
                <w:sz w:val="24"/>
              </w:rPr>
              <w:t>ỗ</w:t>
            </w:r>
            <w:r>
              <w:rPr>
                <w:rFonts w:ascii="Palatino Linotype" w:hAnsi="Palatino Linotype"/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ợ</w:t>
            </w:r>
            <w:r>
              <w:rPr>
                <w:rFonts w:ascii="Palatino Linotype" w:hAnsi="Palatino Linotype"/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Ch</w:t>
            </w:r>
            <w:r>
              <w:rPr>
                <w:rFonts w:ascii="Palatino Linotype" w:hAnsi="Palatino Linotype"/>
                <w:color w:val="2D3648"/>
                <w:sz w:val="24"/>
              </w:rPr>
              <w:t>ươ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x</w:t>
            </w:r>
            <w:r>
              <w:rPr>
                <w:rFonts w:ascii="Palatino Linotype" w:hAnsi="Palatino Linotype"/>
                <w:color w:val="2D3648"/>
                <w:sz w:val="24"/>
              </w:rPr>
              <w:t>ử</w:t>
            </w:r>
            <w:r>
              <w:rPr>
                <w:rFonts w:ascii="Palatino Linotype" w:hAnsi="Palatino Linotype"/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lý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các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tác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</w:t>
            </w:r>
            <w:r>
              <w:rPr>
                <w:rFonts w:ascii="Palatino Linotype" w:hAnsi="Palatino Linotype"/>
                <w:color w:val="2D3648"/>
                <w:sz w:val="24"/>
              </w:rPr>
              <w:t>ụ</w:t>
            </w:r>
            <w:r>
              <w:rPr>
                <w:rFonts w:ascii="Palatino Linotype" w:hAnsi="Palatino Linotype"/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ph</w:t>
            </w:r>
            <w:r>
              <w:rPr>
                <w:rFonts w:ascii="Palatino Linotype" w:hAnsi="Palatino Linotype"/>
                <w:color w:val="2D3648"/>
                <w:sz w:val="24"/>
              </w:rPr>
              <w:t>ứ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phía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Server.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Bên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nh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đó,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t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cũng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tham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gia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cùng Minh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ứ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trong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khâu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ki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color w:val="2D3648"/>
                <w:sz w:val="24"/>
              </w:rPr>
              <w:t>m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ử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ph</w:t>
            </w:r>
            <w:r>
              <w:rPr>
                <w:rFonts w:ascii="Palatino Linotype" w:hAnsi="Palatino Linotype"/>
                <w:color w:val="2D3648"/>
                <w:sz w:val="24"/>
              </w:rPr>
              <w:t>ầ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m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m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o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ườ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truy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ữ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u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không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ị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ngh</w:t>
            </w:r>
            <w:r>
              <w:rPr>
                <w:rFonts w:ascii="Palatino Linotype" w:hAnsi="Palatino Linotype"/>
                <w:color w:val="2D3648"/>
                <w:sz w:val="24"/>
              </w:rPr>
              <w:t>ẽ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hay m</w:t>
            </w:r>
            <w:r>
              <w:rPr>
                <w:rFonts w:ascii="Palatino Linotype" w:hAnsi="Palatino Linotype"/>
                <w:color w:val="2D3648"/>
                <w:sz w:val="24"/>
              </w:rPr>
              <w:t>ấ</w:t>
            </w:r>
            <w:r>
              <w:rPr>
                <w:color w:val="2D3648"/>
                <w:sz w:val="24"/>
              </w:rPr>
              <w:t>t mát.</w:t>
            </w:r>
          </w:p>
        </w:tc>
      </w:tr>
      <w:tr w14:paraId="017DEEE8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167" w:type="dxa"/>
            <w:tcBorders>
              <w:left w:val="nil"/>
              <w:right w:val="nil"/>
            </w:tcBorders>
            <w:shd w:val="clear" w:color="auto" w:fill="F7F9FB"/>
          </w:tcPr>
          <w:p w14:paraId="643EA75D">
            <w:pPr>
              <w:pStyle w:val="11"/>
              <w:spacing w:before="0"/>
              <w:ind w:left="0"/>
              <w:rPr>
                <w:sz w:val="4"/>
              </w:rPr>
            </w:pPr>
          </w:p>
        </w:tc>
      </w:tr>
      <w:tr w14:paraId="72017969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10167" w:type="dxa"/>
            <w:tcBorders>
              <w:left w:val="single" w:color="495467" w:sz="24" w:space="0"/>
            </w:tcBorders>
            <w:shd w:val="clear" w:color="auto" w:fill="F7F9FB"/>
          </w:tcPr>
          <w:p w14:paraId="0FAD437B">
            <w:pPr>
              <w:pStyle w:val="11"/>
              <w:spacing w:before="121"/>
              <w:ind w:left="209"/>
              <w:jc w:val="both"/>
              <w:rPr>
                <w:b/>
                <w:sz w:val="24"/>
              </w:rPr>
            </w:pPr>
            <w:r>
              <w:rPr>
                <w:b/>
                <w:color w:val="1A365D"/>
                <w:sz w:val="24"/>
              </w:rPr>
              <w:t>4.</w:t>
            </w:r>
            <w:r>
              <w:rPr>
                <w:b/>
                <w:color w:val="1A365D"/>
                <w:spacing w:val="-1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Lê</w:t>
            </w:r>
            <w:r>
              <w:rPr>
                <w:b/>
                <w:color w:val="1A365D"/>
                <w:spacing w:val="-2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Minh</w:t>
            </w:r>
            <w:r>
              <w:rPr>
                <w:b/>
                <w:color w:val="1A365D"/>
                <w:spacing w:val="-1"/>
                <w:sz w:val="24"/>
              </w:rPr>
              <w:t xml:space="preserve"> </w:t>
            </w:r>
            <w:r>
              <w:rPr>
                <w:b/>
                <w:color w:val="1A365D"/>
                <w:spacing w:val="-5"/>
                <w:sz w:val="24"/>
              </w:rPr>
              <w:t>Đức</w:t>
            </w:r>
          </w:p>
          <w:p w14:paraId="06A63B3C">
            <w:pPr>
              <w:pStyle w:val="11"/>
              <w:spacing w:before="62" w:line="249" w:lineRule="auto"/>
              <w:ind w:left="210" w:right="145"/>
              <w:jc w:val="both"/>
              <w:rPr>
                <w:sz w:val="24"/>
              </w:rPr>
            </w:pPr>
            <w:r>
              <w:rPr>
                <w:b/>
                <w:color w:val="1A365D"/>
                <w:sz w:val="24"/>
              </w:rPr>
              <w:t>Nhiệm</w:t>
            </w:r>
            <w:r>
              <w:rPr>
                <w:b/>
                <w:color w:val="1A365D"/>
                <w:spacing w:val="-8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vụ</w:t>
            </w:r>
            <w:r>
              <w:rPr>
                <w:b/>
                <w:color w:val="1A365D"/>
                <w:spacing w:val="-8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cốt</w:t>
            </w:r>
            <w:r>
              <w:rPr>
                <w:b/>
                <w:color w:val="1A365D"/>
                <w:spacing w:val="-8"/>
                <w:sz w:val="24"/>
              </w:rPr>
              <w:t xml:space="preserve"> </w:t>
            </w:r>
            <w:r>
              <w:rPr>
                <w:b/>
                <w:color w:val="1A365D"/>
                <w:sz w:val="24"/>
              </w:rPr>
              <w:t>lõi:</w:t>
            </w:r>
            <w:r>
              <w:rPr>
                <w:b/>
                <w:color w:val="1A365D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Chuyên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trách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m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o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ch</w:t>
            </w:r>
            <w:r>
              <w:rPr>
                <w:rFonts w:ascii="Palatino Linotype" w:hAnsi="Palatino Linotype"/>
                <w:color w:val="2D3648"/>
                <w:sz w:val="24"/>
              </w:rPr>
              <w:t>ấ</w:t>
            </w:r>
            <w:r>
              <w:rPr>
                <w:color w:val="2D3648"/>
                <w:sz w:val="24"/>
              </w:rPr>
              <w:t>t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</w:t>
            </w:r>
            <w:r>
              <w:rPr>
                <w:rFonts w:ascii="Palatino Linotype" w:hAnsi="Palatino Linotype"/>
                <w:color w:val="2D3648"/>
                <w:sz w:val="24"/>
              </w:rPr>
              <w:t>ượ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(QA).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hi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rFonts w:ascii="Palatino Linotype" w:hAnsi="Palatino Linotype"/>
                <w:color w:val="2D3648"/>
                <w:sz w:val="24"/>
              </w:rPr>
              <w:t>ứ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ụ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các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</w:t>
            </w:r>
            <w:r>
              <w:rPr>
                <w:rFonts w:ascii="Palatino Linotype" w:hAnsi="Palatino Linotype"/>
                <w:color w:val="2D3648"/>
                <w:sz w:val="24"/>
              </w:rPr>
              <w:t>ẫ</w:t>
            </w:r>
            <w:r>
              <w:rPr>
                <w:color w:val="2D3648"/>
                <w:sz w:val="24"/>
              </w:rPr>
              <w:t>u</w:t>
            </w:r>
            <w:r>
              <w:rPr>
                <w:color w:val="2D3648"/>
                <w:spacing w:val="-8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 k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rFonts w:ascii="Palatino Linotype" w:hAnsi="Palatino Linotype"/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</w:t>
            </w:r>
            <w:r>
              <w:rPr>
                <w:rFonts w:ascii="Palatino Linotype" w:hAnsi="Palatino Linotype"/>
                <w:color w:val="2D3648"/>
                <w:sz w:val="24"/>
              </w:rPr>
              <w:t>ướ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</w:t>
            </w:r>
            <w:r>
              <w:rPr>
                <w:rFonts w:ascii="Palatino Linotype" w:hAnsi="Palatino Linotype"/>
                <w:color w:val="2D3648"/>
                <w:sz w:val="24"/>
              </w:rPr>
              <w:t>ượ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(đi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hình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là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Observer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Pattern)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vào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trúc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ph</w:t>
            </w:r>
            <w:r>
              <w:rPr>
                <w:rFonts w:ascii="Palatino Linotype" w:hAnsi="Palatino Linotype"/>
                <w:color w:val="2D3648"/>
                <w:sz w:val="24"/>
              </w:rPr>
              <w:t>ầ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</w:t>
            </w:r>
            <w:r>
              <w:rPr>
                <w:rFonts w:ascii="Palatino Linotype" w:hAnsi="Palatino Linotype"/>
                <w:color w:val="2D3648"/>
                <w:sz w:val="24"/>
              </w:rPr>
              <w:t>ề</w:t>
            </w:r>
            <w:r>
              <w:rPr>
                <w:color w:val="2D3648"/>
                <w:sz w:val="24"/>
              </w:rPr>
              <w:t>m,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ờ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lên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k</w:t>
            </w:r>
            <w:r>
              <w:rPr>
                <w:rFonts w:ascii="Palatino Linotype" w:hAnsi="Palatino Linotype"/>
                <w:color w:val="2D3648"/>
                <w:sz w:val="24"/>
              </w:rPr>
              <w:t>ị</w:t>
            </w:r>
            <w:r>
              <w:rPr>
                <w:color w:val="2D3648"/>
                <w:sz w:val="24"/>
              </w:rPr>
              <w:t>ch</w:t>
            </w:r>
            <w:r>
              <w:rPr>
                <w:color w:val="2D3648"/>
                <w:spacing w:val="-1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ả</w:t>
            </w:r>
            <w:r>
              <w:rPr>
                <w:color w:val="2D3648"/>
                <w:sz w:val="24"/>
              </w:rPr>
              <w:t>n ki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color w:val="2D3648"/>
                <w:sz w:val="24"/>
              </w:rPr>
              <w:t>m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ử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(Test).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Rà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soát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mã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ngu</w:t>
            </w:r>
            <w:r>
              <w:rPr>
                <w:rFonts w:ascii="Palatino Linotype" w:hAnsi="Palatino Linotype"/>
                <w:color w:val="2D3648"/>
                <w:sz w:val="24"/>
              </w:rPr>
              <w:t>ồ</w:t>
            </w:r>
            <w:r>
              <w:rPr>
                <w:color w:val="2D3648"/>
                <w:sz w:val="24"/>
              </w:rPr>
              <w:t>n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</w:t>
            </w:r>
            <w:r>
              <w:rPr>
                <w:rFonts w:ascii="Palatino Linotype" w:hAnsi="Palatino Linotype"/>
                <w:color w:val="2D3648"/>
                <w:sz w:val="24"/>
              </w:rPr>
              <w:t>ổ</w:t>
            </w:r>
            <w:r>
              <w:rPr>
                <w:color w:val="2D3648"/>
                <w:sz w:val="24"/>
              </w:rPr>
              <w:t>ng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</w:t>
            </w:r>
            <w:r>
              <w:rPr>
                <w:rFonts w:ascii="Palatino Linotype" w:hAnsi="Palatino Linotype"/>
                <w:color w:val="2D3648"/>
                <w:sz w:val="24"/>
              </w:rPr>
              <w:t>ể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d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đoán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và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thi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t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p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các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b</w:t>
            </w:r>
            <w:r>
              <w:rPr>
                <w:rFonts w:ascii="Palatino Linotype" w:hAnsi="Palatino Linotype"/>
                <w:color w:val="2D3648"/>
                <w:sz w:val="24"/>
              </w:rPr>
              <w:t>ộ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x</w:t>
            </w:r>
            <w:r>
              <w:rPr>
                <w:rFonts w:ascii="Palatino Linotype" w:hAnsi="Palatino Linotype"/>
                <w:color w:val="2D3648"/>
                <w:sz w:val="24"/>
              </w:rPr>
              <w:t>ử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lý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ngo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i</w:t>
            </w:r>
            <w:r>
              <w:rPr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l</w:t>
            </w:r>
            <w:r>
              <w:rPr>
                <w:rFonts w:ascii="Palatino Linotype" w:hAnsi="Palatino Linotype"/>
                <w:color w:val="2D3648"/>
                <w:sz w:val="24"/>
              </w:rPr>
              <w:t>ệ</w:t>
            </w:r>
            <w:r>
              <w:rPr>
                <w:rFonts w:ascii="Palatino Linotype" w:hAnsi="Palatino Linotype"/>
                <w:color w:val="2D3648"/>
                <w:spacing w:val="-2"/>
                <w:sz w:val="24"/>
              </w:rPr>
              <w:t xml:space="preserve"> </w:t>
            </w:r>
            <w:r>
              <w:rPr>
                <w:color w:val="2D3648"/>
                <w:sz w:val="24"/>
              </w:rPr>
              <w:t>(Exception handling), giúp h</w:t>
            </w:r>
            <w:r>
              <w:rPr>
                <w:rFonts w:ascii="Palatino Linotype" w:hAnsi="Palatino Linotype"/>
                <w:color w:val="2D3648"/>
                <w:sz w:val="24"/>
              </w:rPr>
              <w:t xml:space="preserve">ệ </w:t>
            </w:r>
            <w:r>
              <w:rPr>
                <w:color w:val="2D3648"/>
                <w:sz w:val="24"/>
              </w:rPr>
              <w:t>th</w:t>
            </w:r>
            <w:r>
              <w:rPr>
                <w:rFonts w:ascii="Palatino Linotype" w:hAnsi="Palatino Linotype"/>
                <w:color w:val="2D3648"/>
                <w:sz w:val="24"/>
              </w:rPr>
              <w:t>ố</w:t>
            </w:r>
            <w:r>
              <w:rPr>
                <w:color w:val="2D3648"/>
                <w:sz w:val="24"/>
              </w:rPr>
              <w:t>ng tránh kh</w:t>
            </w:r>
            <w:r>
              <w:rPr>
                <w:rFonts w:ascii="Palatino Linotype" w:hAnsi="Palatino Linotype"/>
                <w:color w:val="2D3648"/>
                <w:sz w:val="24"/>
              </w:rPr>
              <w:t>ỏ</w:t>
            </w:r>
            <w:r>
              <w:rPr>
                <w:color w:val="2D3648"/>
                <w:sz w:val="24"/>
              </w:rPr>
              <w:t>i tình tr</w:t>
            </w:r>
            <w:r>
              <w:rPr>
                <w:rFonts w:ascii="Palatino Linotype" w:hAnsi="Palatino Linotype"/>
                <w:color w:val="2D3648"/>
                <w:sz w:val="24"/>
              </w:rPr>
              <w:t>ạ</w:t>
            </w:r>
            <w:r>
              <w:rPr>
                <w:color w:val="2D3648"/>
                <w:sz w:val="24"/>
              </w:rPr>
              <w:t>ng s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p đ</w:t>
            </w:r>
            <w:r>
              <w:rPr>
                <w:rFonts w:ascii="Palatino Linotype" w:hAnsi="Palatino Linotype"/>
                <w:color w:val="2D3648"/>
                <w:sz w:val="24"/>
              </w:rPr>
              <w:t>ộ</w:t>
            </w:r>
            <w:r>
              <w:rPr>
                <w:color w:val="2D3648"/>
                <w:sz w:val="24"/>
              </w:rPr>
              <w:t>t ng</w:t>
            </w:r>
            <w:r>
              <w:rPr>
                <w:rFonts w:ascii="Palatino Linotype" w:hAnsi="Palatino Linotype"/>
                <w:color w:val="2D3648"/>
                <w:sz w:val="24"/>
              </w:rPr>
              <w:t>ộ</w:t>
            </w:r>
            <w:r>
              <w:rPr>
                <w:color w:val="2D3648"/>
                <w:sz w:val="24"/>
              </w:rPr>
              <w:t>t khi v</w:t>
            </w:r>
            <w:r>
              <w:rPr>
                <w:rFonts w:ascii="Palatino Linotype" w:hAnsi="Palatino Linotype"/>
                <w:color w:val="2D3648"/>
                <w:sz w:val="24"/>
              </w:rPr>
              <w:t>ậ</w:t>
            </w:r>
            <w:r>
              <w:rPr>
                <w:color w:val="2D3648"/>
                <w:sz w:val="24"/>
              </w:rPr>
              <w:t>n hành th</w:t>
            </w:r>
            <w:r>
              <w:rPr>
                <w:rFonts w:ascii="Palatino Linotype" w:hAnsi="Palatino Linotype"/>
                <w:color w:val="2D3648"/>
                <w:sz w:val="24"/>
              </w:rPr>
              <w:t>ự</w:t>
            </w:r>
            <w:r>
              <w:rPr>
                <w:color w:val="2D3648"/>
                <w:sz w:val="24"/>
              </w:rPr>
              <w:t>c t</w:t>
            </w:r>
            <w:r>
              <w:rPr>
                <w:rFonts w:ascii="Palatino Linotype" w:hAnsi="Palatino Linotype"/>
                <w:color w:val="2D3648"/>
                <w:sz w:val="24"/>
              </w:rPr>
              <w:t>ế</w:t>
            </w:r>
            <w:r>
              <w:rPr>
                <w:color w:val="2D3648"/>
                <w:sz w:val="24"/>
              </w:rPr>
              <w:t>.</w:t>
            </w:r>
          </w:p>
        </w:tc>
      </w:tr>
    </w:tbl>
    <w:p w14:paraId="40571165">
      <w:pPr>
        <w:pStyle w:val="10"/>
        <w:numPr>
          <w:ilvl w:val="1"/>
          <w:numId w:val="10"/>
        </w:numPr>
        <w:tabs>
          <w:tab w:val="left" w:pos="845"/>
        </w:tabs>
        <w:spacing w:before="181" w:after="0" w:line="240" w:lineRule="auto"/>
        <w:ind w:left="845" w:right="0" w:hanging="420"/>
        <w:jc w:val="left"/>
        <w:rPr>
          <w:b/>
          <w:sz w:val="24"/>
        </w:rPr>
      </w:pPr>
      <w:r>
        <w:rPr>
          <w:b/>
          <w:color w:val="1A365D"/>
          <w:sz w:val="24"/>
        </w:rPr>
        <w:t>MA</w:t>
      </w:r>
      <w:r>
        <w:rPr>
          <w:b/>
          <w:color w:val="1A365D"/>
          <w:spacing w:val="-18"/>
          <w:sz w:val="24"/>
        </w:rPr>
        <w:t xml:space="preserve"> </w:t>
      </w:r>
      <w:r>
        <w:rPr>
          <w:b/>
          <w:color w:val="1A365D"/>
          <w:sz w:val="24"/>
        </w:rPr>
        <w:t>TRẬN</w:t>
      </w:r>
      <w:r>
        <w:rPr>
          <w:b/>
          <w:color w:val="1A365D"/>
          <w:spacing w:val="-5"/>
          <w:sz w:val="24"/>
        </w:rPr>
        <w:t xml:space="preserve"> </w:t>
      </w:r>
      <w:r>
        <w:rPr>
          <w:b/>
          <w:color w:val="1A365D"/>
          <w:sz w:val="24"/>
        </w:rPr>
        <w:t>PHỐI</w:t>
      </w:r>
      <w:r>
        <w:rPr>
          <w:b/>
          <w:color w:val="1A365D"/>
          <w:spacing w:val="-3"/>
          <w:sz w:val="24"/>
        </w:rPr>
        <w:t xml:space="preserve"> </w:t>
      </w:r>
      <w:r>
        <w:rPr>
          <w:b/>
          <w:color w:val="1A365D"/>
          <w:sz w:val="24"/>
        </w:rPr>
        <w:t>HỢP</w:t>
      </w:r>
      <w:r>
        <w:rPr>
          <w:b/>
          <w:color w:val="1A365D"/>
          <w:spacing w:val="-15"/>
          <w:sz w:val="24"/>
        </w:rPr>
        <w:t xml:space="preserve"> </w:t>
      </w:r>
      <w:r>
        <w:rPr>
          <w:b/>
          <w:color w:val="1A365D"/>
          <w:sz w:val="24"/>
        </w:rPr>
        <w:t>SẢN</w:t>
      </w:r>
      <w:r>
        <w:rPr>
          <w:b/>
          <w:color w:val="1A365D"/>
          <w:spacing w:val="-3"/>
          <w:sz w:val="24"/>
        </w:rPr>
        <w:t xml:space="preserve"> </w:t>
      </w:r>
      <w:r>
        <w:rPr>
          <w:b/>
          <w:color w:val="1A365D"/>
          <w:sz w:val="24"/>
        </w:rPr>
        <w:t>PHẨM</w:t>
      </w:r>
      <w:r>
        <w:rPr>
          <w:b/>
          <w:color w:val="1A365D"/>
          <w:spacing w:val="-2"/>
          <w:sz w:val="24"/>
        </w:rPr>
        <w:t xml:space="preserve"> </w:t>
      </w:r>
      <w:r>
        <w:rPr>
          <w:b/>
          <w:color w:val="1A365D"/>
          <w:sz w:val="24"/>
        </w:rPr>
        <w:t>ĐẦU</w:t>
      </w:r>
      <w:r>
        <w:rPr>
          <w:b/>
          <w:color w:val="1A365D"/>
          <w:spacing w:val="-2"/>
          <w:sz w:val="24"/>
        </w:rPr>
        <w:t xml:space="preserve"> </w:t>
      </w:r>
      <w:r>
        <w:rPr>
          <w:b/>
          <w:color w:val="1A365D"/>
          <w:spacing w:val="-5"/>
          <w:sz w:val="24"/>
        </w:rPr>
        <w:t>RA</w:t>
      </w:r>
    </w:p>
    <w:p w14:paraId="67C3FF24">
      <w:pPr>
        <w:pStyle w:val="8"/>
        <w:spacing w:before="4" w:after="1"/>
        <w:rPr>
          <w:b/>
          <w:sz w:val="10"/>
        </w:rPr>
      </w:pPr>
    </w:p>
    <w:tbl>
      <w:tblPr>
        <w:tblStyle w:val="7"/>
        <w:tblW w:w="0" w:type="auto"/>
        <w:tblInd w:w="440" w:type="dxa"/>
        <w:tblBorders>
          <w:top w:val="single" w:color="CAD4DF" w:sz="6" w:space="0"/>
          <w:left w:val="single" w:color="CAD4DF" w:sz="6" w:space="0"/>
          <w:bottom w:val="single" w:color="CAD4DF" w:sz="6" w:space="0"/>
          <w:right w:val="single" w:color="CAD4DF" w:sz="6" w:space="0"/>
          <w:insideH w:val="single" w:color="CAD4DF" w:sz="6" w:space="0"/>
          <w:insideV w:val="single" w:color="CAD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3056"/>
        <w:gridCol w:w="4584"/>
      </w:tblGrid>
      <w:tr w14:paraId="7AA73DA3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547" w:type="dxa"/>
            <w:shd w:val="clear" w:color="auto" w:fill="1A365D"/>
          </w:tcPr>
          <w:p w14:paraId="69DB9BD4">
            <w:pPr>
              <w:pStyle w:val="11"/>
              <w:spacing w:before="98"/>
              <w:ind w:left="12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THÀNH</w:t>
            </w:r>
            <w:r>
              <w:rPr>
                <w:b/>
                <w:color w:val="FFFFFF"/>
                <w:spacing w:val="-4"/>
                <w:sz w:val="22"/>
              </w:rPr>
              <w:t xml:space="preserve"> VIÊN</w:t>
            </w:r>
          </w:p>
        </w:tc>
        <w:tc>
          <w:tcPr>
            <w:tcW w:w="3056" w:type="dxa"/>
            <w:shd w:val="clear" w:color="auto" w:fill="1A365D"/>
          </w:tcPr>
          <w:p w14:paraId="30521CD1">
            <w:pPr>
              <w:pStyle w:val="11"/>
              <w:spacing w:before="103"/>
              <w:ind w:left="12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PHÂN</w:t>
            </w:r>
            <w:r>
              <w:rPr>
                <w:b/>
                <w:color w:val="FFFFFF"/>
                <w:spacing w:val="-4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ĐOẠN</w:t>
            </w:r>
            <w:r>
              <w:rPr>
                <w:b/>
                <w:color w:val="FFFFFF"/>
                <w:spacing w:val="-3"/>
                <w:sz w:val="22"/>
              </w:rPr>
              <w:t xml:space="preserve"> </w:t>
            </w:r>
            <w:r>
              <w:rPr>
                <w:b/>
                <w:color w:val="FFFFFF"/>
                <w:spacing w:val="-2"/>
                <w:sz w:val="22"/>
              </w:rPr>
              <w:t>CHÍNH</w:t>
            </w:r>
          </w:p>
        </w:tc>
        <w:tc>
          <w:tcPr>
            <w:tcW w:w="4584" w:type="dxa"/>
            <w:shd w:val="clear" w:color="auto" w:fill="1A365D"/>
          </w:tcPr>
          <w:p w14:paraId="558E84DF">
            <w:pPr>
              <w:pStyle w:val="11"/>
              <w:spacing w:before="103"/>
              <w:ind w:left="12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SẢN</w:t>
            </w:r>
            <w:r>
              <w:rPr>
                <w:b/>
                <w:color w:val="FFFFFF"/>
                <w:spacing w:val="-9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PHẨM</w:t>
            </w:r>
            <w:r>
              <w:rPr>
                <w:b/>
                <w:color w:val="FFFFFF"/>
                <w:spacing w:val="-4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ĐẦU</w:t>
            </w:r>
            <w:r>
              <w:rPr>
                <w:b/>
                <w:color w:val="FFFFFF"/>
                <w:spacing w:val="-5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RA</w:t>
            </w:r>
            <w:r>
              <w:rPr>
                <w:b/>
                <w:color w:val="FFFFFF"/>
                <w:spacing w:val="-14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DỰ</w:t>
            </w:r>
            <w:r>
              <w:rPr>
                <w:b/>
                <w:color w:val="FFFFFF"/>
                <w:spacing w:val="-5"/>
                <w:sz w:val="22"/>
              </w:rPr>
              <w:t xml:space="preserve"> </w:t>
            </w:r>
            <w:r>
              <w:rPr>
                <w:b/>
                <w:color w:val="FFFFFF"/>
                <w:spacing w:val="-4"/>
                <w:sz w:val="22"/>
              </w:rPr>
              <w:t>KIẾN</w:t>
            </w:r>
          </w:p>
        </w:tc>
      </w:tr>
      <w:tr w14:paraId="2E557686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2547" w:type="dxa"/>
          </w:tcPr>
          <w:p w14:paraId="25B65BD7">
            <w:pPr>
              <w:pStyle w:val="11"/>
              <w:spacing w:before="4"/>
              <w:ind w:left="0"/>
              <w:rPr>
                <w:b/>
                <w:sz w:val="22"/>
              </w:rPr>
            </w:pPr>
          </w:p>
          <w:p w14:paraId="69D014C3">
            <w:pPr>
              <w:pStyle w:val="11"/>
              <w:spacing w:before="0"/>
              <w:ind w:left="127"/>
              <w:rPr>
                <w:b/>
                <w:sz w:val="22"/>
              </w:rPr>
            </w:pPr>
            <w:r>
              <w:rPr>
                <w:b/>
                <w:color w:val="2D3648"/>
                <w:sz w:val="22"/>
              </w:rPr>
              <w:t>Trần</w:t>
            </w:r>
            <w:r>
              <w:rPr>
                <w:b/>
                <w:color w:val="2D3648"/>
                <w:spacing w:val="-13"/>
                <w:sz w:val="22"/>
              </w:rPr>
              <w:t xml:space="preserve"> </w:t>
            </w:r>
            <w:r>
              <w:rPr>
                <w:b/>
                <w:color w:val="2D3648"/>
                <w:sz w:val="22"/>
              </w:rPr>
              <w:t>Vũ</w:t>
            </w:r>
            <w:r>
              <w:rPr>
                <w:b/>
                <w:color w:val="2D3648"/>
                <w:spacing w:val="-10"/>
                <w:sz w:val="22"/>
              </w:rPr>
              <w:t xml:space="preserve"> </w:t>
            </w:r>
            <w:r>
              <w:rPr>
                <w:b/>
                <w:color w:val="2D3648"/>
                <w:spacing w:val="-5"/>
                <w:sz w:val="22"/>
              </w:rPr>
              <w:t>Đức</w:t>
            </w:r>
          </w:p>
        </w:tc>
        <w:tc>
          <w:tcPr>
            <w:tcW w:w="3056" w:type="dxa"/>
          </w:tcPr>
          <w:p w14:paraId="10D58CEE">
            <w:pPr>
              <w:pStyle w:val="11"/>
              <w:spacing w:before="251"/>
              <w:ind w:left="127"/>
              <w:rPr>
                <w:sz w:val="22"/>
              </w:rPr>
            </w:pPr>
            <w:r>
              <w:rPr>
                <w:color w:val="2D3648"/>
                <w:sz w:val="22"/>
              </w:rPr>
              <w:t>Client</w:t>
            </w:r>
            <w:r>
              <w:rPr>
                <w:color w:val="2D3648"/>
                <w:spacing w:val="-2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UI/UX</w:t>
            </w:r>
            <w:r>
              <w:rPr>
                <w:color w:val="2D3648"/>
                <w:spacing w:val="-3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&amp;</w:t>
            </w:r>
            <w:r>
              <w:rPr>
                <w:color w:val="2D3648"/>
                <w:spacing w:val="-13"/>
                <w:sz w:val="22"/>
              </w:rPr>
              <w:t xml:space="preserve"> </w:t>
            </w:r>
            <w:r>
              <w:rPr>
                <w:color w:val="2D3648"/>
                <w:spacing w:val="-5"/>
                <w:sz w:val="22"/>
              </w:rPr>
              <w:t>AI</w:t>
            </w:r>
          </w:p>
        </w:tc>
        <w:tc>
          <w:tcPr>
            <w:tcW w:w="4584" w:type="dxa"/>
          </w:tcPr>
          <w:p w14:paraId="38DBB755">
            <w:pPr>
              <w:pStyle w:val="11"/>
              <w:spacing w:before="77" w:line="249" w:lineRule="auto"/>
              <w:ind w:left="128"/>
              <w:rPr>
                <w:sz w:val="22"/>
              </w:rPr>
            </w:pPr>
            <w:r>
              <w:rPr>
                <w:color w:val="2D3648"/>
                <w:sz w:val="22"/>
              </w:rPr>
              <w:t>Mã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ngu</w:t>
            </w:r>
            <w:r>
              <w:rPr>
                <w:rFonts w:ascii="Palatino Linotype" w:hAnsi="Palatino Linotype"/>
                <w:color w:val="2D3648"/>
                <w:sz w:val="22"/>
              </w:rPr>
              <w:t>ồ</w:t>
            </w:r>
            <w:r>
              <w:rPr>
                <w:color w:val="2D3648"/>
                <w:sz w:val="22"/>
              </w:rPr>
              <w:t>n</w:t>
            </w:r>
            <w:r>
              <w:rPr>
                <w:color w:val="2D3648"/>
                <w:spacing w:val="-11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Frontend,</w:t>
            </w:r>
            <w:r>
              <w:rPr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Model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AI</w:t>
            </w:r>
            <w:r>
              <w:rPr>
                <w:color w:val="2D3648"/>
                <w:spacing w:val="-9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Local,</w:t>
            </w:r>
            <w:r>
              <w:rPr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thi</w:t>
            </w:r>
            <w:r>
              <w:rPr>
                <w:rFonts w:ascii="Palatino Linotype" w:hAnsi="Palatino Linotype"/>
                <w:color w:val="2D3648"/>
                <w:sz w:val="22"/>
              </w:rPr>
              <w:t>ế</w:t>
            </w:r>
            <w:r>
              <w:rPr>
                <w:color w:val="2D3648"/>
                <w:sz w:val="22"/>
              </w:rPr>
              <w:t>t</w:t>
            </w:r>
            <w:r>
              <w:rPr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k</w:t>
            </w:r>
            <w:r>
              <w:rPr>
                <w:rFonts w:ascii="Palatino Linotype" w:hAnsi="Palatino Linotype"/>
                <w:color w:val="2D3648"/>
                <w:sz w:val="22"/>
              </w:rPr>
              <w:t xml:space="preserve">ế </w:t>
            </w:r>
            <w:r>
              <w:rPr>
                <w:color w:val="2D3648"/>
                <w:spacing w:val="-2"/>
                <w:sz w:val="22"/>
              </w:rPr>
              <w:t>m</w:t>
            </w:r>
            <w:r>
              <w:rPr>
                <w:rFonts w:ascii="Palatino Linotype" w:hAnsi="Palatino Linotype"/>
                <w:color w:val="2D3648"/>
                <w:spacing w:val="-2"/>
                <w:sz w:val="22"/>
              </w:rPr>
              <w:t>ạ</w:t>
            </w:r>
            <w:r>
              <w:rPr>
                <w:color w:val="2D3648"/>
                <w:spacing w:val="-2"/>
                <w:sz w:val="22"/>
              </w:rPr>
              <w:t>ng.</w:t>
            </w:r>
          </w:p>
        </w:tc>
      </w:tr>
      <w:tr w14:paraId="160B66E3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547" w:type="dxa"/>
          </w:tcPr>
          <w:p w14:paraId="75803A45">
            <w:pPr>
              <w:pStyle w:val="11"/>
              <w:spacing w:before="103"/>
              <w:ind w:left="127"/>
              <w:rPr>
                <w:b/>
                <w:sz w:val="22"/>
              </w:rPr>
            </w:pPr>
            <w:r>
              <w:rPr>
                <w:b/>
                <w:color w:val="2D3648"/>
                <w:sz w:val="22"/>
              </w:rPr>
              <w:t>Lê</w:t>
            </w:r>
            <w:r>
              <w:rPr>
                <w:b/>
                <w:color w:val="2D3648"/>
                <w:spacing w:val="-5"/>
                <w:sz w:val="22"/>
              </w:rPr>
              <w:t xml:space="preserve"> </w:t>
            </w:r>
            <w:r>
              <w:rPr>
                <w:b/>
                <w:color w:val="2D3648"/>
                <w:sz w:val="22"/>
              </w:rPr>
              <w:t>Nguyên</w:t>
            </w:r>
            <w:r>
              <w:rPr>
                <w:b/>
                <w:color w:val="2D3648"/>
                <w:spacing w:val="-3"/>
                <w:sz w:val="22"/>
              </w:rPr>
              <w:t xml:space="preserve"> </w:t>
            </w:r>
            <w:r>
              <w:rPr>
                <w:b/>
                <w:color w:val="2D3648"/>
                <w:spacing w:val="-2"/>
                <w:sz w:val="22"/>
              </w:rPr>
              <w:t>Chương</w:t>
            </w:r>
          </w:p>
        </w:tc>
        <w:tc>
          <w:tcPr>
            <w:tcW w:w="3056" w:type="dxa"/>
          </w:tcPr>
          <w:p w14:paraId="0F774414">
            <w:pPr>
              <w:pStyle w:val="11"/>
              <w:spacing w:before="98"/>
              <w:ind w:left="127"/>
              <w:rPr>
                <w:sz w:val="22"/>
              </w:rPr>
            </w:pPr>
            <w:r>
              <w:rPr>
                <w:color w:val="2D3648"/>
                <w:sz w:val="22"/>
              </w:rPr>
              <w:t xml:space="preserve">Database &amp; Core </w:t>
            </w:r>
            <w:r>
              <w:rPr>
                <w:color w:val="2D3648"/>
                <w:spacing w:val="-5"/>
                <w:sz w:val="22"/>
              </w:rPr>
              <w:t>BE</w:t>
            </w:r>
          </w:p>
        </w:tc>
        <w:tc>
          <w:tcPr>
            <w:tcW w:w="4584" w:type="dxa"/>
          </w:tcPr>
          <w:p w14:paraId="2E30E2C2">
            <w:pPr>
              <w:pStyle w:val="11"/>
              <w:ind w:left="128"/>
              <w:rPr>
                <w:sz w:val="22"/>
              </w:rPr>
            </w:pPr>
            <w:r>
              <w:rPr>
                <w:color w:val="2D3648"/>
                <w:sz w:val="22"/>
              </w:rPr>
              <w:t>S</w:t>
            </w:r>
            <w:r>
              <w:rPr>
                <w:rFonts w:ascii="Palatino Linotype" w:hAnsi="Palatino Linotype"/>
                <w:color w:val="2D3648"/>
                <w:sz w:val="22"/>
              </w:rPr>
              <w:t>ơ</w:t>
            </w:r>
            <w:r>
              <w:rPr>
                <w:rFonts w:ascii="Palatino Linotype" w:hAnsi="Palatino Linotype"/>
                <w:color w:val="2D3648"/>
                <w:spacing w:val="-16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đ</w:t>
            </w:r>
            <w:r>
              <w:rPr>
                <w:rFonts w:ascii="Palatino Linotype" w:hAnsi="Palatino Linotype"/>
                <w:color w:val="2D3648"/>
                <w:sz w:val="22"/>
              </w:rPr>
              <w:t>ồ</w:t>
            </w:r>
            <w:r>
              <w:rPr>
                <w:rFonts w:ascii="Palatino Linotype" w:hAnsi="Palatino Linotype"/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ERD,</w:t>
            </w:r>
            <w:r>
              <w:rPr>
                <w:color w:val="2D3648"/>
                <w:spacing w:val="-11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h</w:t>
            </w:r>
            <w:r>
              <w:rPr>
                <w:rFonts w:ascii="Palatino Linotype" w:hAnsi="Palatino Linotype"/>
                <w:color w:val="2D3648"/>
                <w:sz w:val="22"/>
              </w:rPr>
              <w:t>ệ</w:t>
            </w:r>
            <w:r>
              <w:rPr>
                <w:rFonts w:ascii="Palatino Linotype" w:hAnsi="Palatino Linotype"/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qu</w:t>
            </w:r>
            <w:r>
              <w:rPr>
                <w:rFonts w:ascii="Palatino Linotype" w:hAnsi="Palatino Linotype"/>
                <w:color w:val="2D3648"/>
                <w:sz w:val="22"/>
              </w:rPr>
              <w:t>ả</w:t>
            </w:r>
            <w:r>
              <w:rPr>
                <w:color w:val="2D3648"/>
                <w:sz w:val="22"/>
              </w:rPr>
              <w:t>n</w:t>
            </w:r>
            <w:r>
              <w:rPr>
                <w:color w:val="2D3648"/>
                <w:spacing w:val="-11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tr</w:t>
            </w:r>
            <w:r>
              <w:rPr>
                <w:rFonts w:ascii="Palatino Linotype" w:hAnsi="Palatino Linotype"/>
                <w:color w:val="2D3648"/>
                <w:sz w:val="22"/>
              </w:rPr>
              <w:t>ị</w:t>
            </w:r>
            <w:r>
              <w:rPr>
                <w:rFonts w:ascii="Palatino Linotype" w:hAnsi="Palatino Linotype"/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d</w:t>
            </w:r>
            <w:r>
              <w:rPr>
                <w:rFonts w:ascii="Palatino Linotype" w:hAnsi="Palatino Linotype"/>
                <w:color w:val="2D3648"/>
                <w:sz w:val="22"/>
              </w:rPr>
              <w:t>ữ</w:t>
            </w:r>
            <w:r>
              <w:rPr>
                <w:rFonts w:ascii="Palatino Linotype" w:hAnsi="Palatino Linotype"/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li</w:t>
            </w:r>
            <w:r>
              <w:rPr>
                <w:rFonts w:ascii="Palatino Linotype" w:hAnsi="Palatino Linotype"/>
                <w:color w:val="2D3648"/>
                <w:sz w:val="22"/>
              </w:rPr>
              <w:t>ệ</w:t>
            </w:r>
            <w:r>
              <w:rPr>
                <w:color w:val="2D3648"/>
                <w:sz w:val="22"/>
              </w:rPr>
              <w:t>u,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API</w:t>
            </w:r>
            <w:r>
              <w:rPr>
                <w:color w:val="2D3648"/>
                <w:spacing w:val="-10"/>
                <w:sz w:val="22"/>
              </w:rPr>
              <w:t xml:space="preserve"> </w:t>
            </w:r>
            <w:r>
              <w:rPr>
                <w:color w:val="2D3648"/>
                <w:spacing w:val="-2"/>
                <w:sz w:val="22"/>
              </w:rPr>
              <w:t>Endpoints.</w:t>
            </w:r>
          </w:p>
        </w:tc>
      </w:tr>
      <w:tr w14:paraId="0688CDA2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2547" w:type="dxa"/>
          </w:tcPr>
          <w:p w14:paraId="15A6658A">
            <w:pPr>
              <w:pStyle w:val="11"/>
              <w:spacing w:before="252"/>
              <w:ind w:left="127"/>
              <w:rPr>
                <w:b/>
                <w:sz w:val="22"/>
              </w:rPr>
            </w:pPr>
            <w:r>
              <w:rPr>
                <w:b/>
                <w:color w:val="2D3648"/>
                <w:sz w:val="22"/>
              </w:rPr>
              <w:t>Vũ</w:t>
            </w:r>
            <w:r>
              <w:rPr>
                <w:b/>
                <w:color w:val="2D3648"/>
                <w:spacing w:val="-7"/>
                <w:sz w:val="22"/>
              </w:rPr>
              <w:t xml:space="preserve"> </w:t>
            </w:r>
            <w:r>
              <w:rPr>
                <w:b/>
                <w:color w:val="2D3648"/>
                <w:sz w:val="22"/>
              </w:rPr>
              <w:t>Thành</w:t>
            </w:r>
            <w:r>
              <w:rPr>
                <w:b/>
                <w:color w:val="2D3648"/>
                <w:spacing w:val="-3"/>
                <w:sz w:val="22"/>
              </w:rPr>
              <w:t xml:space="preserve"> </w:t>
            </w:r>
            <w:r>
              <w:rPr>
                <w:b/>
                <w:color w:val="2D3648"/>
                <w:spacing w:val="-5"/>
                <w:sz w:val="22"/>
              </w:rPr>
              <w:t>Đạt</w:t>
            </w:r>
          </w:p>
        </w:tc>
        <w:tc>
          <w:tcPr>
            <w:tcW w:w="3056" w:type="dxa"/>
          </w:tcPr>
          <w:p w14:paraId="746065E7">
            <w:pPr>
              <w:pStyle w:val="11"/>
              <w:spacing w:before="246"/>
              <w:ind w:left="127"/>
              <w:rPr>
                <w:sz w:val="22"/>
              </w:rPr>
            </w:pPr>
            <w:r>
              <w:rPr>
                <w:color w:val="2D3648"/>
                <w:sz w:val="22"/>
              </w:rPr>
              <w:t>Socket &amp; Real-</w:t>
            </w:r>
            <w:r>
              <w:rPr>
                <w:color w:val="2D3648"/>
                <w:spacing w:val="-4"/>
                <w:sz w:val="22"/>
              </w:rPr>
              <w:t>time</w:t>
            </w:r>
          </w:p>
        </w:tc>
        <w:tc>
          <w:tcPr>
            <w:tcW w:w="4584" w:type="dxa"/>
          </w:tcPr>
          <w:p w14:paraId="32B9C40D">
            <w:pPr>
              <w:pStyle w:val="11"/>
              <w:spacing w:before="77" w:line="261" w:lineRule="auto"/>
              <w:ind w:left="128"/>
              <w:rPr>
                <w:sz w:val="22"/>
              </w:rPr>
            </w:pPr>
            <w:r>
              <w:rPr>
                <w:color w:val="2D3648"/>
                <w:sz w:val="22"/>
              </w:rPr>
              <w:t>B</w:t>
            </w:r>
            <w:r>
              <w:rPr>
                <w:rFonts w:ascii="Palatino Linotype" w:hAnsi="Palatino Linotype"/>
                <w:color w:val="2D3648"/>
                <w:sz w:val="22"/>
              </w:rPr>
              <w:t>ộ</w:t>
            </w:r>
            <w:r>
              <w:rPr>
                <w:rFonts w:ascii="Palatino Linotype" w:hAnsi="Palatino Linotype"/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Controller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đi</w:t>
            </w:r>
            <w:r>
              <w:rPr>
                <w:rFonts w:ascii="Palatino Linotype" w:hAnsi="Palatino Linotype"/>
                <w:color w:val="2D3648"/>
                <w:sz w:val="22"/>
              </w:rPr>
              <w:t>ề</w:t>
            </w:r>
            <w:r>
              <w:rPr>
                <w:color w:val="2D3648"/>
                <w:sz w:val="22"/>
              </w:rPr>
              <w:t>u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ph</w:t>
            </w:r>
            <w:r>
              <w:rPr>
                <w:rFonts w:ascii="Palatino Linotype" w:hAnsi="Palatino Linotype"/>
                <w:color w:val="2D3648"/>
                <w:sz w:val="22"/>
              </w:rPr>
              <w:t>ố</w:t>
            </w:r>
            <w:r>
              <w:rPr>
                <w:color w:val="2D3648"/>
                <w:sz w:val="22"/>
              </w:rPr>
              <w:t>i,</w:t>
            </w:r>
            <w:r>
              <w:rPr>
                <w:color w:val="2D3648"/>
                <w:spacing w:val="-13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h</w:t>
            </w:r>
            <w:r>
              <w:rPr>
                <w:rFonts w:ascii="Palatino Linotype" w:hAnsi="Palatino Linotype"/>
                <w:color w:val="2D3648"/>
                <w:sz w:val="22"/>
              </w:rPr>
              <w:t>ệ</w:t>
            </w:r>
            <w:r>
              <w:rPr>
                <w:rFonts w:ascii="Palatino Linotype" w:hAnsi="Palatino Linotype"/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th</w:t>
            </w:r>
            <w:r>
              <w:rPr>
                <w:rFonts w:ascii="Palatino Linotype" w:hAnsi="Palatino Linotype"/>
                <w:color w:val="2D3648"/>
                <w:sz w:val="22"/>
              </w:rPr>
              <w:t>ố</w:t>
            </w:r>
            <w:r>
              <w:rPr>
                <w:color w:val="2D3648"/>
                <w:sz w:val="22"/>
              </w:rPr>
              <w:t>ng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 xml:space="preserve">Socket </w:t>
            </w:r>
            <w:r>
              <w:rPr>
                <w:color w:val="2D3648"/>
                <w:spacing w:val="-2"/>
                <w:sz w:val="22"/>
              </w:rPr>
              <w:t>Gateways.</w:t>
            </w:r>
          </w:p>
        </w:tc>
      </w:tr>
      <w:tr w14:paraId="1A8EF9A3">
        <w:tblPrEx>
          <w:tblBorders>
            <w:top w:val="single" w:color="CAD4DF" w:sz="6" w:space="0"/>
            <w:left w:val="single" w:color="CAD4DF" w:sz="6" w:space="0"/>
            <w:bottom w:val="single" w:color="CAD4DF" w:sz="6" w:space="0"/>
            <w:right w:val="single" w:color="CAD4DF" w:sz="6" w:space="0"/>
            <w:insideH w:val="single" w:color="CAD4DF" w:sz="6" w:space="0"/>
            <w:insideV w:val="single" w:color="CAD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2547" w:type="dxa"/>
          </w:tcPr>
          <w:p w14:paraId="2F533CB6">
            <w:pPr>
              <w:pStyle w:val="11"/>
              <w:spacing w:before="4"/>
              <w:ind w:left="0"/>
              <w:rPr>
                <w:b/>
                <w:sz w:val="22"/>
              </w:rPr>
            </w:pPr>
          </w:p>
          <w:p w14:paraId="5EC97AA3">
            <w:pPr>
              <w:pStyle w:val="11"/>
              <w:spacing w:before="0"/>
              <w:ind w:left="127"/>
              <w:rPr>
                <w:b/>
                <w:sz w:val="22"/>
              </w:rPr>
            </w:pPr>
            <w:r>
              <w:rPr>
                <w:b/>
                <w:color w:val="2D3648"/>
                <w:sz w:val="22"/>
              </w:rPr>
              <w:t>Lê</w:t>
            </w:r>
            <w:r>
              <w:rPr>
                <w:b/>
                <w:color w:val="2D3648"/>
                <w:spacing w:val="-2"/>
                <w:sz w:val="22"/>
              </w:rPr>
              <w:t xml:space="preserve"> </w:t>
            </w:r>
            <w:r>
              <w:rPr>
                <w:b/>
                <w:color w:val="2D3648"/>
                <w:sz w:val="22"/>
              </w:rPr>
              <w:t>Minh</w:t>
            </w:r>
            <w:r>
              <w:rPr>
                <w:b/>
                <w:color w:val="2D3648"/>
                <w:spacing w:val="-2"/>
                <w:sz w:val="22"/>
              </w:rPr>
              <w:t xml:space="preserve"> </w:t>
            </w:r>
            <w:r>
              <w:rPr>
                <w:b/>
                <w:color w:val="2D3648"/>
                <w:spacing w:val="-5"/>
                <w:sz w:val="22"/>
              </w:rPr>
              <w:t>Đức</w:t>
            </w:r>
          </w:p>
        </w:tc>
        <w:tc>
          <w:tcPr>
            <w:tcW w:w="3056" w:type="dxa"/>
          </w:tcPr>
          <w:p w14:paraId="2C4DE2FF">
            <w:pPr>
              <w:pStyle w:val="11"/>
              <w:spacing w:before="251"/>
              <w:ind w:left="127"/>
              <w:rPr>
                <w:sz w:val="22"/>
              </w:rPr>
            </w:pPr>
            <w:r>
              <w:rPr>
                <w:color w:val="2D3648"/>
                <w:sz w:val="22"/>
              </w:rPr>
              <w:t>QA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&amp;</w:t>
            </w:r>
            <w:r>
              <w:rPr>
                <w:color w:val="2D3648"/>
                <w:spacing w:val="-4"/>
                <w:sz w:val="22"/>
              </w:rPr>
              <w:t xml:space="preserve"> </w:t>
            </w:r>
            <w:r>
              <w:rPr>
                <w:color w:val="2D3648"/>
                <w:spacing w:val="-2"/>
                <w:sz w:val="22"/>
              </w:rPr>
              <w:t>Testing</w:t>
            </w:r>
          </w:p>
        </w:tc>
        <w:tc>
          <w:tcPr>
            <w:tcW w:w="4584" w:type="dxa"/>
          </w:tcPr>
          <w:p w14:paraId="0AF812BC">
            <w:pPr>
              <w:pStyle w:val="11"/>
              <w:spacing w:before="77" w:line="249" w:lineRule="auto"/>
              <w:ind w:left="128" w:right="56"/>
              <w:rPr>
                <w:sz w:val="22"/>
              </w:rPr>
            </w:pPr>
            <w:r>
              <w:rPr>
                <w:color w:val="2D3648"/>
                <w:sz w:val="22"/>
              </w:rPr>
              <w:t>K</w:t>
            </w:r>
            <w:r>
              <w:rPr>
                <w:rFonts w:ascii="Palatino Linotype" w:hAnsi="Palatino Linotype"/>
                <w:color w:val="2D3648"/>
                <w:sz w:val="22"/>
              </w:rPr>
              <w:t>ị</w:t>
            </w:r>
            <w:r>
              <w:rPr>
                <w:color w:val="2D3648"/>
                <w:sz w:val="22"/>
              </w:rPr>
              <w:t>ch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b</w:t>
            </w:r>
            <w:r>
              <w:rPr>
                <w:rFonts w:ascii="Palatino Linotype" w:hAnsi="Palatino Linotype"/>
                <w:color w:val="2D3648"/>
                <w:sz w:val="22"/>
              </w:rPr>
              <w:t>ả</w:t>
            </w:r>
            <w:r>
              <w:rPr>
                <w:color w:val="2D3648"/>
                <w:sz w:val="22"/>
              </w:rPr>
              <w:t>n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ki</w:t>
            </w:r>
            <w:r>
              <w:rPr>
                <w:rFonts w:ascii="Palatino Linotype" w:hAnsi="Palatino Linotype"/>
                <w:color w:val="2D3648"/>
                <w:sz w:val="22"/>
              </w:rPr>
              <w:t>ể</w:t>
            </w:r>
            <w:r>
              <w:rPr>
                <w:color w:val="2D3648"/>
                <w:sz w:val="22"/>
              </w:rPr>
              <w:t>m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th</w:t>
            </w:r>
            <w:r>
              <w:rPr>
                <w:rFonts w:ascii="Palatino Linotype" w:hAnsi="Palatino Linotype"/>
                <w:color w:val="2D3648"/>
                <w:sz w:val="22"/>
              </w:rPr>
              <w:t>ử</w:t>
            </w:r>
            <w:r>
              <w:rPr>
                <w:color w:val="2D3648"/>
                <w:sz w:val="22"/>
              </w:rPr>
              <w:t>,</w:t>
            </w:r>
            <w:r>
              <w:rPr>
                <w:color w:val="2D3648"/>
                <w:spacing w:val="-13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tài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li</w:t>
            </w:r>
            <w:r>
              <w:rPr>
                <w:rFonts w:ascii="Palatino Linotype" w:hAnsi="Palatino Linotype"/>
                <w:color w:val="2D3648"/>
                <w:sz w:val="22"/>
              </w:rPr>
              <w:t>ệ</w:t>
            </w:r>
            <w:r>
              <w:rPr>
                <w:color w:val="2D3648"/>
                <w:sz w:val="22"/>
              </w:rPr>
              <w:t>u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x</w:t>
            </w:r>
            <w:r>
              <w:rPr>
                <w:rFonts w:ascii="Palatino Linotype" w:hAnsi="Palatino Linotype"/>
                <w:color w:val="2D3648"/>
                <w:sz w:val="22"/>
              </w:rPr>
              <w:t>ử</w:t>
            </w:r>
            <w:r>
              <w:rPr>
                <w:rFonts w:ascii="Palatino Linotype" w:hAnsi="Palatino Linotype"/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lý</w:t>
            </w:r>
            <w:r>
              <w:rPr>
                <w:color w:val="2D3648"/>
                <w:spacing w:val="-13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ngo</w:t>
            </w:r>
            <w:r>
              <w:rPr>
                <w:rFonts w:ascii="Palatino Linotype" w:hAnsi="Palatino Linotype"/>
                <w:color w:val="2D3648"/>
                <w:sz w:val="22"/>
              </w:rPr>
              <w:t>ạ</w:t>
            </w:r>
            <w:r>
              <w:rPr>
                <w:color w:val="2D3648"/>
                <w:sz w:val="22"/>
              </w:rPr>
              <w:t>i</w:t>
            </w:r>
            <w:r>
              <w:rPr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l</w:t>
            </w:r>
            <w:r>
              <w:rPr>
                <w:rFonts w:ascii="Palatino Linotype" w:hAnsi="Palatino Linotype"/>
                <w:color w:val="2D3648"/>
                <w:sz w:val="22"/>
              </w:rPr>
              <w:t>ệ</w:t>
            </w:r>
            <w:r>
              <w:rPr>
                <w:rFonts w:ascii="Palatino Linotype" w:hAnsi="Palatino Linotype"/>
                <w:color w:val="2D3648"/>
                <w:spacing w:val="-14"/>
                <w:sz w:val="22"/>
              </w:rPr>
              <w:t xml:space="preserve"> </w:t>
            </w:r>
            <w:r>
              <w:rPr>
                <w:color w:val="2D3648"/>
                <w:sz w:val="22"/>
              </w:rPr>
              <w:t>h</w:t>
            </w:r>
            <w:r>
              <w:rPr>
                <w:rFonts w:ascii="Palatino Linotype" w:hAnsi="Palatino Linotype"/>
                <w:color w:val="2D3648"/>
                <w:sz w:val="22"/>
              </w:rPr>
              <w:t xml:space="preserve">ệ </w:t>
            </w:r>
            <w:r>
              <w:rPr>
                <w:color w:val="2D3648"/>
                <w:spacing w:val="-2"/>
                <w:sz w:val="22"/>
              </w:rPr>
              <w:t>th</w:t>
            </w:r>
            <w:r>
              <w:rPr>
                <w:rFonts w:ascii="Palatino Linotype" w:hAnsi="Palatino Linotype"/>
                <w:color w:val="2D3648"/>
                <w:spacing w:val="-2"/>
                <w:sz w:val="22"/>
              </w:rPr>
              <w:t>ố</w:t>
            </w:r>
            <w:r>
              <w:rPr>
                <w:color w:val="2D3648"/>
                <w:spacing w:val="-2"/>
                <w:sz w:val="22"/>
              </w:rPr>
              <w:t>ng.</w:t>
            </w:r>
          </w:p>
        </w:tc>
      </w:tr>
    </w:tbl>
    <w:p w14:paraId="152A747A">
      <w:pPr>
        <w:spacing w:before="93" w:line="242" w:lineRule="auto"/>
        <w:ind w:left="425" w:right="274" w:firstLine="0"/>
        <w:jc w:val="left"/>
        <w:rPr>
          <w:i/>
          <w:sz w:val="21"/>
        </w:rPr>
      </w:pPr>
      <w:r>
        <w:rPr>
          <w:i/>
          <w:color w:val="495467"/>
          <w:sz w:val="21"/>
        </w:rPr>
        <w:t xml:space="preserve">* </w:t>
      </w:r>
      <w:r>
        <w:rPr>
          <w:b/>
          <w:i/>
          <w:color w:val="495467"/>
          <w:sz w:val="21"/>
        </w:rPr>
        <w:t xml:space="preserve">Ghi chú: </w:t>
      </w:r>
      <w:r>
        <w:rPr>
          <w:i/>
          <w:color w:val="495467"/>
          <w:sz w:val="21"/>
        </w:rPr>
        <w:t>Nhân s</w:t>
      </w:r>
      <w:r>
        <w:rPr>
          <w:rFonts w:ascii="Palatino Linotype" w:hAnsi="Palatino Linotype"/>
          <w:i/>
          <w:color w:val="495467"/>
          <w:sz w:val="21"/>
        </w:rPr>
        <w:t xml:space="preserve">ự </w:t>
      </w:r>
      <w:r>
        <w:rPr>
          <w:i/>
          <w:color w:val="495467"/>
          <w:sz w:val="21"/>
        </w:rPr>
        <w:t>ch</w:t>
      </w:r>
      <w:r>
        <w:rPr>
          <w:rFonts w:ascii="Palatino Linotype" w:hAnsi="Palatino Linotype"/>
          <w:i/>
          <w:color w:val="495467"/>
          <w:sz w:val="21"/>
        </w:rPr>
        <w:t xml:space="preserve">ủ </w:t>
      </w:r>
      <w:r>
        <w:rPr>
          <w:i/>
          <w:color w:val="495467"/>
          <w:sz w:val="21"/>
        </w:rPr>
        <w:t>đ</w:t>
      </w:r>
      <w:r>
        <w:rPr>
          <w:rFonts w:ascii="Palatino Linotype" w:hAnsi="Palatino Linotype"/>
          <w:i/>
          <w:color w:val="495467"/>
          <w:sz w:val="21"/>
        </w:rPr>
        <w:t>ộ</w:t>
      </w:r>
      <w:r>
        <w:rPr>
          <w:i/>
          <w:color w:val="495467"/>
          <w:sz w:val="21"/>
        </w:rPr>
        <w:t>ng ph</w:t>
      </w:r>
      <w:r>
        <w:rPr>
          <w:rFonts w:ascii="Palatino Linotype" w:hAnsi="Palatino Linotype"/>
          <w:i/>
          <w:color w:val="495467"/>
          <w:sz w:val="21"/>
        </w:rPr>
        <w:t>ố</w:t>
      </w:r>
      <w:r>
        <w:rPr>
          <w:i/>
          <w:color w:val="495467"/>
          <w:sz w:val="21"/>
        </w:rPr>
        <w:t>i h</w:t>
      </w:r>
      <w:r>
        <w:rPr>
          <w:rFonts w:ascii="Palatino Linotype" w:hAnsi="Palatino Linotype"/>
          <w:i/>
          <w:color w:val="495467"/>
          <w:sz w:val="21"/>
        </w:rPr>
        <w:t>ợ</w:t>
      </w:r>
      <w:r>
        <w:rPr>
          <w:i/>
          <w:color w:val="495467"/>
          <w:sz w:val="21"/>
        </w:rPr>
        <w:t>p chéo theo c</w:t>
      </w:r>
      <w:r>
        <w:rPr>
          <w:rFonts w:ascii="Palatino Linotype" w:hAnsi="Palatino Linotype"/>
          <w:i/>
          <w:color w:val="495467"/>
          <w:sz w:val="21"/>
        </w:rPr>
        <w:t>ặ</w:t>
      </w:r>
      <w:r>
        <w:rPr>
          <w:i/>
          <w:color w:val="495467"/>
          <w:sz w:val="21"/>
        </w:rPr>
        <w:t>p (Vũ Đ</w:t>
      </w:r>
      <w:r>
        <w:rPr>
          <w:rFonts w:ascii="Palatino Linotype" w:hAnsi="Palatino Linotype"/>
          <w:i/>
          <w:color w:val="495467"/>
          <w:sz w:val="21"/>
        </w:rPr>
        <w:t>ứ</w:t>
      </w:r>
      <w:r>
        <w:rPr>
          <w:i/>
          <w:color w:val="495467"/>
          <w:sz w:val="21"/>
        </w:rPr>
        <w:t>c - Nguyên Ch</w:t>
      </w:r>
      <w:r>
        <w:rPr>
          <w:rFonts w:ascii="Palatino Linotype" w:hAnsi="Palatino Linotype"/>
          <w:i/>
          <w:color w:val="495467"/>
          <w:sz w:val="21"/>
        </w:rPr>
        <w:t>ươ</w:t>
      </w:r>
      <w:r>
        <w:rPr>
          <w:i/>
          <w:color w:val="495467"/>
          <w:sz w:val="21"/>
        </w:rPr>
        <w:t>ng; Nguyên Ch</w:t>
      </w:r>
      <w:r>
        <w:rPr>
          <w:rFonts w:ascii="Palatino Linotype" w:hAnsi="Palatino Linotype"/>
          <w:i/>
          <w:color w:val="495467"/>
          <w:sz w:val="21"/>
        </w:rPr>
        <w:t>ươ</w:t>
      </w:r>
      <w:r>
        <w:rPr>
          <w:i/>
          <w:color w:val="495467"/>
          <w:sz w:val="21"/>
        </w:rPr>
        <w:t>ng - Thành Đ</w:t>
      </w:r>
      <w:r>
        <w:rPr>
          <w:rFonts w:ascii="Palatino Linotype" w:hAnsi="Palatino Linotype"/>
          <w:i/>
          <w:color w:val="495467"/>
          <w:sz w:val="21"/>
        </w:rPr>
        <w:t>ạ</w:t>
      </w:r>
      <w:r>
        <w:rPr>
          <w:i/>
          <w:color w:val="495467"/>
          <w:sz w:val="21"/>
        </w:rPr>
        <w:t>t; Thành Đ</w:t>
      </w:r>
      <w:r>
        <w:rPr>
          <w:rFonts w:ascii="Palatino Linotype" w:hAnsi="Palatino Linotype"/>
          <w:i/>
          <w:color w:val="495467"/>
          <w:sz w:val="21"/>
        </w:rPr>
        <w:t>ạ</w:t>
      </w:r>
      <w:r>
        <w:rPr>
          <w:i/>
          <w:color w:val="495467"/>
          <w:sz w:val="21"/>
        </w:rPr>
        <w:t>t - Minh Đ</w:t>
      </w:r>
      <w:r>
        <w:rPr>
          <w:rFonts w:ascii="Palatino Linotype" w:hAnsi="Palatino Linotype"/>
          <w:i/>
          <w:color w:val="495467"/>
          <w:sz w:val="21"/>
        </w:rPr>
        <w:t>ứ</w:t>
      </w:r>
      <w:r>
        <w:rPr>
          <w:i/>
          <w:color w:val="495467"/>
          <w:sz w:val="21"/>
        </w:rPr>
        <w:t>c) nh</w:t>
      </w:r>
      <w:r>
        <w:rPr>
          <w:rFonts w:ascii="Palatino Linotype" w:hAnsi="Palatino Linotype"/>
          <w:i/>
          <w:color w:val="495467"/>
          <w:sz w:val="21"/>
        </w:rPr>
        <w:t>ằ</w:t>
      </w:r>
      <w:r>
        <w:rPr>
          <w:i/>
          <w:color w:val="495467"/>
          <w:sz w:val="21"/>
        </w:rPr>
        <w:t>m đ</w:t>
      </w:r>
      <w:r>
        <w:rPr>
          <w:rFonts w:ascii="Palatino Linotype" w:hAnsi="Palatino Linotype"/>
          <w:i/>
          <w:color w:val="495467"/>
          <w:sz w:val="21"/>
        </w:rPr>
        <w:t>ả</w:t>
      </w:r>
      <w:r>
        <w:rPr>
          <w:i/>
          <w:color w:val="495467"/>
          <w:sz w:val="21"/>
        </w:rPr>
        <w:t>m b</w:t>
      </w:r>
      <w:r>
        <w:rPr>
          <w:rFonts w:ascii="Palatino Linotype" w:hAnsi="Palatino Linotype"/>
          <w:i/>
          <w:color w:val="495467"/>
          <w:sz w:val="21"/>
        </w:rPr>
        <w:t>ả</w:t>
      </w:r>
      <w:r>
        <w:rPr>
          <w:i/>
          <w:color w:val="495467"/>
          <w:sz w:val="21"/>
        </w:rPr>
        <w:t>o ti</w:t>
      </w:r>
      <w:r>
        <w:rPr>
          <w:rFonts w:ascii="Palatino Linotype" w:hAnsi="Palatino Linotype"/>
          <w:i/>
          <w:color w:val="495467"/>
          <w:sz w:val="21"/>
        </w:rPr>
        <w:t>ế</w:t>
      </w:r>
      <w:r>
        <w:rPr>
          <w:i/>
          <w:color w:val="495467"/>
          <w:sz w:val="21"/>
        </w:rPr>
        <w:t>n đ</w:t>
      </w:r>
      <w:r>
        <w:rPr>
          <w:rFonts w:ascii="Palatino Linotype" w:hAnsi="Palatino Linotype"/>
          <w:i/>
          <w:color w:val="495467"/>
          <w:sz w:val="21"/>
        </w:rPr>
        <w:t xml:space="preserve">ộ </w:t>
      </w:r>
      <w:r>
        <w:rPr>
          <w:i/>
          <w:color w:val="495467"/>
          <w:sz w:val="21"/>
        </w:rPr>
        <w:t>và tính nh</w:t>
      </w:r>
      <w:r>
        <w:rPr>
          <w:rFonts w:ascii="Palatino Linotype" w:hAnsi="Palatino Linotype"/>
          <w:i/>
          <w:color w:val="495467"/>
          <w:sz w:val="21"/>
        </w:rPr>
        <w:t>ấ</w:t>
      </w:r>
      <w:r>
        <w:rPr>
          <w:i/>
          <w:color w:val="495467"/>
          <w:sz w:val="21"/>
        </w:rPr>
        <w:t>t quán d</w:t>
      </w:r>
      <w:r>
        <w:rPr>
          <w:rFonts w:ascii="Palatino Linotype" w:hAnsi="Palatino Linotype"/>
          <w:i/>
          <w:color w:val="495467"/>
          <w:sz w:val="21"/>
        </w:rPr>
        <w:t xml:space="preserve">ữ </w:t>
      </w:r>
      <w:r>
        <w:rPr>
          <w:i/>
          <w:color w:val="495467"/>
          <w:sz w:val="21"/>
        </w:rPr>
        <w:t>li</w:t>
      </w:r>
      <w:r>
        <w:rPr>
          <w:rFonts w:ascii="Palatino Linotype" w:hAnsi="Palatino Linotype"/>
          <w:i/>
          <w:color w:val="495467"/>
          <w:sz w:val="21"/>
        </w:rPr>
        <w:t>ệ</w:t>
      </w:r>
      <w:r>
        <w:rPr>
          <w:i/>
          <w:color w:val="495467"/>
          <w:sz w:val="21"/>
        </w:rPr>
        <w:t>u toàn h</w:t>
      </w:r>
      <w:r>
        <w:rPr>
          <w:rFonts w:ascii="Palatino Linotype" w:hAnsi="Palatino Linotype"/>
          <w:i/>
          <w:color w:val="495467"/>
          <w:sz w:val="21"/>
        </w:rPr>
        <w:t xml:space="preserve">ệ </w:t>
      </w:r>
      <w:r>
        <w:rPr>
          <w:i/>
          <w:color w:val="495467"/>
          <w:sz w:val="21"/>
        </w:rPr>
        <w:t>th</w:t>
      </w:r>
      <w:r>
        <w:rPr>
          <w:rFonts w:ascii="Palatino Linotype" w:hAnsi="Palatino Linotype"/>
          <w:i/>
          <w:color w:val="495467"/>
          <w:sz w:val="21"/>
        </w:rPr>
        <w:t>ố</w:t>
      </w:r>
      <w:r>
        <w:rPr>
          <w:i/>
          <w:color w:val="495467"/>
          <w:sz w:val="21"/>
        </w:rPr>
        <w:t>ng.</w:t>
      </w:r>
    </w:p>
    <w:p w14:paraId="502FF8DF">
      <w:pPr>
        <w:pStyle w:val="8"/>
        <w:rPr>
          <w:i/>
          <w:sz w:val="21"/>
        </w:rPr>
      </w:pPr>
    </w:p>
    <w:p w14:paraId="79D2760C">
      <w:pPr>
        <w:pStyle w:val="8"/>
        <w:rPr>
          <w:i/>
          <w:sz w:val="21"/>
        </w:rPr>
      </w:pPr>
    </w:p>
    <w:p w14:paraId="7251A1CF">
      <w:pPr>
        <w:pStyle w:val="8"/>
        <w:spacing w:before="70"/>
        <w:rPr>
          <w:i/>
          <w:sz w:val="21"/>
        </w:rPr>
      </w:pPr>
    </w:p>
    <w:p w14:paraId="3E1AB1D8">
      <w:pPr>
        <w:spacing w:before="0"/>
        <w:ind w:left="0" w:right="423" w:firstLine="0"/>
        <w:jc w:val="right"/>
        <w:rPr>
          <w:sz w:val="20"/>
        </w:rPr>
      </w:pPr>
      <w:r>
        <w:rPr>
          <w:color w:val="708095"/>
          <w:spacing w:val="-10"/>
          <w:sz w:val="20"/>
        </w:rPr>
        <w:t>1</w:t>
      </w:r>
    </w:p>
    <w:sectPr>
      <w:pgSz w:w="11910" w:h="16840"/>
      <w:pgMar w:top="560" w:right="425" w:bottom="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•"/>
      <w:lvlJc w:val="left"/>
      <w:pPr>
        <w:ind w:left="307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position w:val="1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153" w:hanging="1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007" w:hanging="1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5" w:hanging="1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569" w:hanging="1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77" w:hanging="1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131" w:hanging="139"/>
      </w:pPr>
      <w:rPr>
        <w:rFonts w:hint="default"/>
        <w:lang w:val="vi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87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365D"/>
        <w:spacing w:val="0"/>
        <w:w w:val="100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717" w:hanging="226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755" w:hanging="226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792" w:hanging="226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830" w:hanging="226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867" w:hanging="226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905" w:hanging="226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942" w:hanging="226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980" w:hanging="226"/>
      </w:pPr>
      <w:rPr>
        <w:rFonts w:hint="default"/>
        <w:lang w:val="vi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2"/>
      <w:numFmt w:val="decimal"/>
      <w:lvlText w:val="%1."/>
      <w:lvlJc w:val="left"/>
      <w:pPr>
        <w:ind w:left="703" w:hanging="278"/>
        <w:jc w:val="left"/>
      </w:pPr>
      <w:rPr>
        <w:rFonts w:hint="default" w:ascii="Arial" w:hAnsi="Arial" w:eastAsia="Arial" w:cs="Arial"/>
        <w:b/>
        <w:bCs/>
        <w:i w:val="0"/>
        <w:iCs w:val="0"/>
        <w:color w:val="1A5DAA"/>
        <w:spacing w:val="0"/>
        <w:w w:val="99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635" w:hanging="120"/>
      </w:pPr>
      <w:rPr>
        <w:rFonts w:hint="default" w:ascii="Arial" w:hAnsi="Arial" w:eastAsia="Arial" w:cs="Arial"/>
        <w:spacing w:val="0"/>
        <w:w w:val="99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726" w:hanging="120"/>
      </w:pPr>
      <w:rPr>
        <w:rFonts w:hint="default" w:ascii="Arial" w:hAnsi="Arial" w:eastAsia="Arial" w:cs="Arial"/>
        <w:b w:val="0"/>
        <w:bCs w:val="0"/>
        <w:i w:val="0"/>
        <w:iCs w:val="0"/>
        <w:color w:val="334154"/>
        <w:spacing w:val="0"/>
        <w:w w:val="99"/>
        <w:position w:val="4"/>
        <w:sz w:val="19"/>
        <w:szCs w:val="19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760" w:hanging="12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561" w:hanging="12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62" w:hanging="12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163" w:hanging="12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-35" w:hanging="12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-234" w:hanging="120"/>
      </w:pPr>
      <w:rPr>
        <w:rFonts w:hint="default"/>
        <w:lang w:val="vi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398" w:hanging="257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2B3D4F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366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B3D4F"/>
        <w:spacing w:val="0"/>
        <w:w w:val="100"/>
        <w:position w:val="1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49" w:hanging="133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99" w:hanging="133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48" w:hanging="133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198" w:hanging="133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147" w:hanging="133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97" w:hanging="133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47" w:hanging="133"/>
      </w:pPr>
      <w:rPr>
        <w:rFonts w:hint="default"/>
        <w:lang w:val="vi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3B72"/>
        <w:spacing w:val="0"/>
        <w:w w:val="100"/>
        <w:sz w:val="24"/>
        <w:szCs w:val="24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366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B3D4F"/>
        <w:spacing w:val="0"/>
        <w:w w:val="100"/>
        <w:position w:val="1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72" w:hanging="133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45" w:hanging="133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133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91" w:hanging="133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364" w:hanging="133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537" w:hanging="133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709" w:hanging="133"/>
      </w:pPr>
      <w:rPr>
        <w:rFonts w:hint="default"/>
        <w:lang w:val="vi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307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position w:val="1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153" w:hanging="1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007" w:hanging="1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5" w:hanging="1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569" w:hanging="1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77" w:hanging="1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131" w:hanging="139"/>
      </w:pPr>
      <w:rPr>
        <w:rFonts w:hint="default"/>
        <w:lang w:val="vi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307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position w:val="1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153" w:hanging="1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007" w:hanging="1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5" w:hanging="1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569" w:hanging="1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77" w:hanging="1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131" w:hanging="139"/>
      </w:pPr>
      <w:rPr>
        <w:rFonts w:hint="default"/>
        <w:lang w:val="vi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307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position w:val="1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153" w:hanging="1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007" w:hanging="1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5" w:hanging="1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569" w:hanging="1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77" w:hanging="1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131" w:hanging="139"/>
      </w:pPr>
      <w:rPr>
        <w:rFonts w:hint="default"/>
        <w:lang w:val="vi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4"/>
      <w:numFmt w:val="decimal"/>
      <w:lvlText w:val="%1"/>
      <w:lvlJc w:val="left"/>
      <w:pPr>
        <w:ind w:left="845" w:hanging="420"/>
        <w:jc w:val="left"/>
      </w:pPr>
      <w:rPr>
        <w:rFonts w:hint="default"/>
        <w:lang w:val="vi" w:eastAsia="en-US" w:bidi="ar-SA"/>
      </w:rPr>
    </w:lvl>
    <w:lvl w:ilvl="1" w:tentative="0">
      <w:start w:val="1"/>
      <w:numFmt w:val="decimal"/>
      <w:lvlText w:val="%1.%2."/>
      <w:lvlJc w:val="left"/>
      <w:pPr>
        <w:ind w:left="845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365D"/>
        <w:spacing w:val="0"/>
        <w:w w:val="100"/>
        <w:sz w:val="24"/>
        <w:szCs w:val="24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883" w:hanging="42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904" w:hanging="42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926" w:hanging="42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947" w:hanging="42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969" w:hanging="42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990" w:hanging="42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420"/>
      </w:pPr>
      <w:rPr>
        <w:rFonts w:hint="default"/>
        <w:lang w:val="vi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308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position w:val="1"/>
        <w:sz w:val="23"/>
        <w:szCs w:val="23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153" w:hanging="1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007" w:hanging="1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15" w:hanging="1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569" w:hanging="1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77" w:hanging="1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131" w:hanging="139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734F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140"/>
      <w:ind w:left="171"/>
      <w:outlineLvl w:val="1"/>
    </w:pPr>
    <w:rPr>
      <w:rFonts w:ascii="Arial" w:hAnsi="Arial" w:eastAsia="Arial" w:cs="Arial"/>
      <w:b/>
      <w:bCs/>
      <w:sz w:val="30"/>
      <w:szCs w:val="30"/>
      <w:lang w:val="vi" w:eastAsia="en-US" w:bidi="ar-SA"/>
    </w:rPr>
  </w:style>
  <w:style w:type="paragraph" w:styleId="3">
    <w:name w:val="heading 2"/>
    <w:basedOn w:val="1"/>
    <w:qFormat/>
    <w:uiPriority w:val="1"/>
    <w:pPr>
      <w:spacing w:before="181"/>
      <w:ind w:left="501" w:hanging="4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type="paragraph" w:styleId="4">
    <w:name w:val="heading 3"/>
    <w:basedOn w:val="1"/>
    <w:qFormat/>
    <w:uiPriority w:val="1"/>
    <w:pPr>
      <w:spacing w:before="68"/>
      <w:ind w:left="171"/>
      <w:outlineLvl w:val="3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vi" w:eastAsia="en-US" w:bidi="ar-SA"/>
    </w:rPr>
  </w:style>
  <w:style w:type="paragraph" w:styleId="5">
    <w:name w:val="heading 4"/>
    <w:basedOn w:val="1"/>
    <w:qFormat/>
    <w:uiPriority w:val="1"/>
    <w:pPr>
      <w:spacing w:before="7" w:line="293" w:lineRule="exact"/>
      <w:ind w:left="141" w:hanging="256"/>
      <w:outlineLvl w:val="4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vi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366" w:hanging="133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1">
    <w:name w:val="Table Paragraph"/>
    <w:basedOn w:val="1"/>
    <w:qFormat/>
    <w:uiPriority w:val="1"/>
    <w:pPr>
      <w:spacing w:before="78"/>
      <w:ind w:left="9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3224</Words>
  <Characters>12904</Characters>
  <TotalTime>9</TotalTime>
  <ScaleCrop>false</ScaleCrop>
  <LinksUpToDate>false</LinksUpToDate>
  <CharactersWithSpaces>15963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2026-05-31T07:48:00Z</dcterms:created>
  <dc:creator>pc</dc:creator>
  <cp:lastModifiedBy>pc</cp:lastModifiedBy>
  <dcterms:modified xsi:type="dcterms:W3CDTF">2026-05-31T07:59:32Z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LastSaved">
    <vt:filetime>2026-05-31T00:00:00Z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eyJoZGlkIjoiNGMyZDY3NTZkOGEwMjY3NDA1OTg3MWFmYzg0MDMyZDQifQ==</vt:lpwstr>
  </property>
  <property fmtid="{D5CDD505-2E9C-101B-9397-08002B2CF9AE}" pid="6" name="KSOProductBuildVer">
    <vt:lpwstr>1033-12.1.0.26880</vt:lpwstr>
  </property>
  <property fmtid="{D5CDD505-2E9C-101B-9397-08002B2CF9AE}" pid="7" name="ICV">
    <vt:lpwstr>886444BD284943AAAB02BC8C8D964A2A_12</vt:lpwstr>
  </property>
</Properties>
</file>